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C923" w14:textId="77777777" w:rsidR="00E66E54" w:rsidRPr="00893E15" w:rsidRDefault="00E66E54">
      <w:pPr>
        <w:pStyle w:val="Corpodetexto"/>
        <w:rPr>
          <w:rFonts w:ascii="Times New Roman"/>
          <w:i/>
          <w:iCs/>
          <w:sz w:val="72"/>
        </w:rPr>
      </w:pPr>
    </w:p>
    <w:p w14:paraId="47BEF8B0" w14:textId="77777777" w:rsidR="00E66E54" w:rsidRDefault="00E66E54">
      <w:pPr>
        <w:pStyle w:val="Corpodetexto"/>
        <w:spacing w:before="673"/>
        <w:rPr>
          <w:rFonts w:ascii="Times New Roman"/>
          <w:sz w:val="72"/>
        </w:rPr>
      </w:pPr>
    </w:p>
    <w:p w14:paraId="045761E4" w14:textId="77777777" w:rsidR="00E66E54" w:rsidRDefault="00000000">
      <w:pPr>
        <w:pStyle w:val="Ttulo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4598F65" wp14:editId="0ADEFE85">
            <wp:simplePos x="0" y="0"/>
            <wp:positionH relativeFrom="page">
              <wp:posOffset>1977390</wp:posOffset>
            </wp:positionH>
            <wp:positionV relativeFrom="paragraph">
              <wp:posOffset>2192655</wp:posOffset>
            </wp:positionV>
            <wp:extent cx="3593465" cy="130556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 xml:space="preserve">Memorial </w:t>
      </w:r>
      <w:r>
        <w:rPr>
          <w:color w:val="808080"/>
          <w:spacing w:val="-2"/>
        </w:rPr>
        <w:t>Descritivo</w:t>
      </w:r>
    </w:p>
    <w:p w14:paraId="27531529" w14:textId="77777777" w:rsidR="00E66E54" w:rsidRDefault="00E66E54">
      <w:pPr>
        <w:pStyle w:val="Corpodetexto"/>
        <w:rPr>
          <w:b/>
          <w:sz w:val="72"/>
        </w:rPr>
      </w:pPr>
    </w:p>
    <w:p w14:paraId="395F9B9D" w14:textId="77777777" w:rsidR="00E66E54" w:rsidRDefault="00E66E54">
      <w:pPr>
        <w:pStyle w:val="Corpodetexto"/>
        <w:rPr>
          <w:b/>
          <w:sz w:val="72"/>
        </w:rPr>
      </w:pPr>
    </w:p>
    <w:p w14:paraId="23E1A815" w14:textId="77777777" w:rsidR="00E66E54" w:rsidRDefault="00E66E54">
      <w:pPr>
        <w:pStyle w:val="Corpodetexto"/>
        <w:rPr>
          <w:b/>
          <w:sz w:val="72"/>
        </w:rPr>
      </w:pPr>
    </w:p>
    <w:p w14:paraId="22FA0380" w14:textId="77777777" w:rsidR="00E66E54" w:rsidRDefault="00E66E54">
      <w:pPr>
        <w:pStyle w:val="Corpodetexto"/>
        <w:rPr>
          <w:b/>
          <w:sz w:val="72"/>
        </w:rPr>
      </w:pPr>
    </w:p>
    <w:p w14:paraId="6C64FF1E" w14:textId="77777777" w:rsidR="00E66E54" w:rsidRDefault="00E66E54">
      <w:pPr>
        <w:pStyle w:val="Corpodetexto"/>
        <w:rPr>
          <w:b/>
          <w:sz w:val="72"/>
        </w:rPr>
      </w:pPr>
    </w:p>
    <w:p w14:paraId="799C15E2" w14:textId="77777777" w:rsidR="00E66E54" w:rsidRDefault="00E66E54">
      <w:pPr>
        <w:pStyle w:val="Corpodetexto"/>
        <w:rPr>
          <w:b/>
          <w:sz w:val="72"/>
        </w:rPr>
      </w:pPr>
    </w:p>
    <w:p w14:paraId="74008632" w14:textId="77777777" w:rsidR="00E66E54" w:rsidRDefault="00E66E54">
      <w:pPr>
        <w:pStyle w:val="Corpodetexto"/>
        <w:rPr>
          <w:b/>
          <w:sz w:val="72"/>
        </w:rPr>
      </w:pPr>
    </w:p>
    <w:p w14:paraId="5329192F" w14:textId="77777777" w:rsidR="00E66E54" w:rsidRDefault="00E66E54">
      <w:pPr>
        <w:pStyle w:val="Corpodetexto"/>
        <w:spacing w:before="301"/>
        <w:rPr>
          <w:b/>
          <w:sz w:val="72"/>
        </w:rPr>
      </w:pPr>
    </w:p>
    <w:p w14:paraId="6AB80500" w14:textId="77777777" w:rsidR="00E66E54" w:rsidRDefault="00000000">
      <w:pPr>
        <w:spacing w:line="237" w:lineRule="auto"/>
        <w:ind w:left="384" w:right="141"/>
        <w:jc w:val="center"/>
        <w:rPr>
          <w:b/>
          <w:sz w:val="40"/>
        </w:rPr>
      </w:pPr>
      <w:r>
        <w:rPr>
          <w:b/>
          <w:color w:val="808080"/>
          <w:sz w:val="40"/>
        </w:rPr>
        <w:t>Sistema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de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MicroGeração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de</w:t>
      </w:r>
      <w:r>
        <w:rPr>
          <w:b/>
          <w:color w:val="808080"/>
          <w:spacing w:val="-6"/>
          <w:sz w:val="40"/>
        </w:rPr>
        <w:t xml:space="preserve"> </w:t>
      </w:r>
      <w:r>
        <w:rPr>
          <w:b/>
          <w:color w:val="808080"/>
          <w:sz w:val="40"/>
        </w:rPr>
        <w:t>Energia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 xml:space="preserve">Solar </w:t>
      </w:r>
      <w:r>
        <w:rPr>
          <w:b/>
          <w:color w:val="808080"/>
          <w:spacing w:val="-2"/>
          <w:sz w:val="40"/>
        </w:rPr>
        <w:t>Fotovoltaica</w:t>
      </w:r>
    </w:p>
    <w:p w14:paraId="30A4C48A" w14:textId="77777777" w:rsidR="00E66E54" w:rsidRDefault="00000000">
      <w:pPr>
        <w:spacing w:before="201" w:line="237" w:lineRule="auto"/>
        <w:ind w:left="3215" w:hanging="2235"/>
        <w:rPr>
          <w:b/>
          <w:sz w:val="40"/>
        </w:rPr>
      </w:pPr>
      <w:r>
        <w:rPr>
          <w:b/>
          <w:color w:val="808080"/>
          <w:sz w:val="40"/>
        </w:rPr>
        <w:t>Usina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Solar</w:t>
      </w:r>
      <w:r>
        <w:rPr>
          <w:b/>
          <w:color w:val="808080"/>
          <w:spacing w:val="-7"/>
          <w:sz w:val="40"/>
        </w:rPr>
        <w:t xml:space="preserve"> </w:t>
      </w:r>
      <w:r>
        <w:rPr>
          <w:b/>
          <w:color w:val="808080"/>
          <w:sz w:val="40"/>
        </w:rPr>
        <w:t>Fotovoltaica</w:t>
      </w:r>
      <w:r>
        <w:rPr>
          <w:b/>
          <w:color w:val="808080"/>
          <w:spacing w:val="-6"/>
          <w:sz w:val="40"/>
        </w:rPr>
        <w:t xml:space="preserve"> </w:t>
      </w:r>
      <w:r>
        <w:rPr>
          <w:b/>
          <w:color w:val="808080"/>
          <w:sz w:val="40"/>
        </w:rPr>
        <w:t>conectado</w:t>
      </w:r>
      <w:r>
        <w:rPr>
          <w:b/>
          <w:color w:val="808080"/>
          <w:spacing w:val="-8"/>
          <w:sz w:val="40"/>
        </w:rPr>
        <w:t xml:space="preserve"> </w:t>
      </w:r>
      <w:r>
        <w:rPr>
          <w:b/>
          <w:color w:val="808080"/>
          <w:sz w:val="40"/>
        </w:rPr>
        <w:t>à Rede Elétrica</w:t>
      </w:r>
    </w:p>
    <w:p w14:paraId="3C14BF6B" w14:textId="77777777" w:rsidR="00E66E54" w:rsidRDefault="00E66E54">
      <w:pPr>
        <w:pStyle w:val="Corpodetexto"/>
        <w:rPr>
          <w:b/>
          <w:sz w:val="40"/>
        </w:rPr>
      </w:pPr>
    </w:p>
    <w:p w14:paraId="03004B2F" w14:textId="77777777" w:rsidR="00E66E54" w:rsidRDefault="00E66E54">
      <w:pPr>
        <w:pStyle w:val="Corpodetexto"/>
        <w:rPr>
          <w:b/>
          <w:sz w:val="40"/>
        </w:rPr>
      </w:pPr>
    </w:p>
    <w:p w14:paraId="3D50FF59" w14:textId="77777777" w:rsidR="00E66E54" w:rsidRDefault="00E66E54">
      <w:pPr>
        <w:pStyle w:val="Corpodetexto"/>
        <w:spacing w:before="346"/>
        <w:rPr>
          <w:b/>
          <w:sz w:val="40"/>
        </w:rPr>
      </w:pPr>
    </w:p>
    <w:p w14:paraId="6760D8CA" w14:textId="2558C1B8" w:rsidR="00E66E54" w:rsidRDefault="00000000">
      <w:pPr>
        <w:spacing w:before="1"/>
        <w:rPr>
          <w:b/>
        </w:rPr>
      </w:pPr>
      <w:r>
        <w:rPr>
          <w:b/>
          <w:color w:val="808080"/>
        </w:rPr>
        <w:t>Rio</w:t>
      </w:r>
      <w:r>
        <w:rPr>
          <w:b/>
          <w:color w:val="808080"/>
          <w:spacing w:val="-3"/>
        </w:rPr>
        <w:t xml:space="preserve"> </w:t>
      </w:r>
      <w:r>
        <w:rPr>
          <w:b/>
          <w:color w:val="808080"/>
        </w:rPr>
        <w:t>de</w:t>
      </w:r>
      <w:r>
        <w:rPr>
          <w:b/>
          <w:color w:val="808080"/>
          <w:spacing w:val="-3"/>
        </w:rPr>
        <w:t xml:space="preserve"> </w:t>
      </w:r>
      <w:r>
        <w:rPr>
          <w:b/>
          <w:color w:val="808080"/>
        </w:rPr>
        <w:t xml:space="preserve">Janeiro, </w:t>
      </w:r>
      <w:r w:rsidR="00A8430F">
        <w:rPr>
          <w:b/>
          <w:color w:val="808080"/>
          <w:lang w:val="pt-BR"/>
        </w:rPr>
        <w:t>To/Da/YY</w:t>
      </w:r>
    </w:p>
    <w:p w14:paraId="0969BDF7" w14:textId="77777777" w:rsidR="00E66E54" w:rsidRDefault="00E66E54">
      <w:pPr>
        <w:sectPr w:rsidR="00E66E54">
          <w:headerReference w:type="default" r:id="rId9"/>
          <w:footerReference w:type="default" r:id="rId10"/>
          <w:type w:val="continuous"/>
          <w:pgSz w:w="11910" w:h="16840"/>
          <w:pgMar w:top="1580" w:right="1580" w:bottom="780" w:left="1600" w:header="0" w:footer="598" w:gutter="0"/>
          <w:pgNumType w:start="1"/>
          <w:cols w:space="720"/>
        </w:sectPr>
      </w:pPr>
    </w:p>
    <w:p w14:paraId="38A95485" w14:textId="77777777" w:rsidR="00E66E54" w:rsidRDefault="00E66E54">
      <w:pPr>
        <w:pStyle w:val="Corpodetexto"/>
        <w:rPr>
          <w:b/>
          <w:sz w:val="28"/>
        </w:rPr>
      </w:pPr>
    </w:p>
    <w:p w14:paraId="531C371A" w14:textId="77777777" w:rsidR="00E66E54" w:rsidRDefault="00E66E54">
      <w:pPr>
        <w:pStyle w:val="Corpodetexto"/>
        <w:rPr>
          <w:b/>
          <w:sz w:val="28"/>
        </w:rPr>
      </w:pPr>
    </w:p>
    <w:p w14:paraId="7C7AB08A" w14:textId="77777777" w:rsidR="00E66E54" w:rsidRDefault="00E66E54">
      <w:pPr>
        <w:pStyle w:val="Corpodetexto"/>
        <w:spacing w:before="209"/>
        <w:rPr>
          <w:b/>
          <w:sz w:val="28"/>
        </w:rPr>
      </w:pPr>
    </w:p>
    <w:p w14:paraId="09D3A502" w14:textId="77777777" w:rsidR="00E66E54" w:rsidRDefault="00000000">
      <w:pPr>
        <w:pStyle w:val="Ttulo1"/>
        <w:spacing w:before="1"/>
        <w:ind w:left="361" w:firstLine="0"/>
        <w:rPr>
          <w:rFonts w:ascii="Calibri" w:hAnsi="Calibri"/>
        </w:rPr>
      </w:pPr>
      <w:r>
        <w:rPr>
          <w:rFonts w:ascii="Calibri" w:hAnsi="Calibri"/>
          <w:color w:val="808080"/>
          <w:spacing w:val="-2"/>
        </w:rPr>
        <w:t>SUMÁRIO</w:t>
      </w:r>
    </w:p>
    <w:p w14:paraId="176DEF68" w14:textId="77777777" w:rsidR="00E66E54" w:rsidRDefault="00E66E54">
      <w:pPr>
        <w:pStyle w:val="Corpodetexto"/>
        <w:rPr>
          <w:rFonts w:ascii="Calibri"/>
          <w:b/>
          <w:sz w:val="28"/>
        </w:rPr>
      </w:pPr>
    </w:p>
    <w:p w14:paraId="6F862CAA" w14:textId="77777777" w:rsidR="00E66E54" w:rsidRDefault="00E66E54">
      <w:pPr>
        <w:pStyle w:val="Corpodetexto"/>
        <w:spacing w:before="55"/>
        <w:rPr>
          <w:rFonts w:ascii="Calibri"/>
          <w:b/>
          <w:sz w:val="28"/>
        </w:rPr>
      </w:pPr>
    </w:p>
    <w:p w14:paraId="096C6554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pacing w:val="-2"/>
          <w:sz w:val="24"/>
        </w:rPr>
        <w:t>OBJETIVO</w:t>
      </w:r>
    </w:p>
    <w:p w14:paraId="1E780CD4" w14:textId="77777777" w:rsidR="00E66E54" w:rsidRDefault="00E66E54">
      <w:pPr>
        <w:pStyle w:val="Corpodetexto"/>
        <w:rPr>
          <w:b/>
        </w:rPr>
      </w:pPr>
    </w:p>
    <w:p w14:paraId="7E90D52A" w14:textId="77777777" w:rsidR="00E66E54" w:rsidRDefault="00E66E54">
      <w:pPr>
        <w:pStyle w:val="Corpodetexto"/>
        <w:rPr>
          <w:b/>
        </w:rPr>
      </w:pPr>
    </w:p>
    <w:p w14:paraId="154E9649" w14:textId="77777777" w:rsidR="00E66E54" w:rsidRDefault="00E66E54">
      <w:pPr>
        <w:pStyle w:val="Corpodetexto"/>
        <w:rPr>
          <w:b/>
        </w:rPr>
      </w:pPr>
    </w:p>
    <w:p w14:paraId="02E822E6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z w:val="24"/>
        </w:rPr>
        <w:t>DESCRIÇÃO</w:t>
      </w:r>
      <w:r>
        <w:rPr>
          <w:b/>
          <w:color w:val="808080"/>
          <w:spacing w:val="-6"/>
          <w:sz w:val="24"/>
        </w:rPr>
        <w:t xml:space="preserve"> </w:t>
      </w:r>
      <w:r>
        <w:rPr>
          <w:b/>
          <w:color w:val="808080"/>
          <w:sz w:val="24"/>
        </w:rPr>
        <w:t>GERAL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z w:val="24"/>
        </w:rPr>
        <w:t>DO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pacing w:val="-2"/>
          <w:sz w:val="24"/>
        </w:rPr>
        <w:t>CONSUMIDOR</w:t>
      </w:r>
    </w:p>
    <w:p w14:paraId="1E8F83C2" w14:textId="77777777" w:rsidR="00E66E54" w:rsidRDefault="00E66E54">
      <w:pPr>
        <w:pStyle w:val="Corpodetexto"/>
        <w:rPr>
          <w:b/>
        </w:rPr>
      </w:pPr>
    </w:p>
    <w:p w14:paraId="02BE77C8" w14:textId="77777777" w:rsidR="00E66E54" w:rsidRDefault="00E66E54">
      <w:pPr>
        <w:pStyle w:val="Corpodetexto"/>
        <w:rPr>
          <w:b/>
        </w:rPr>
      </w:pPr>
    </w:p>
    <w:p w14:paraId="6005F704" w14:textId="77777777" w:rsidR="00E66E54" w:rsidRDefault="00E66E54">
      <w:pPr>
        <w:pStyle w:val="Corpodetexto"/>
        <w:spacing w:before="1"/>
        <w:rPr>
          <w:b/>
        </w:rPr>
      </w:pPr>
    </w:p>
    <w:p w14:paraId="5FE2399B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639"/>
        </w:tabs>
        <w:ind w:left="639" w:hanging="276"/>
        <w:rPr>
          <w:b/>
          <w:sz w:val="24"/>
        </w:rPr>
      </w:pPr>
      <w:r>
        <w:rPr>
          <w:b/>
          <w:color w:val="808080"/>
          <w:sz w:val="24"/>
        </w:rPr>
        <w:t>DESCRIÇÃO</w:t>
      </w:r>
      <w:r>
        <w:rPr>
          <w:b/>
          <w:color w:val="808080"/>
          <w:spacing w:val="-8"/>
          <w:sz w:val="24"/>
        </w:rPr>
        <w:t xml:space="preserve"> </w:t>
      </w:r>
      <w:r>
        <w:rPr>
          <w:b/>
          <w:color w:val="808080"/>
          <w:sz w:val="24"/>
        </w:rPr>
        <w:t>GERAL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DA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GERAÇÃO</w:t>
      </w:r>
      <w:r>
        <w:rPr>
          <w:b/>
          <w:color w:val="808080"/>
          <w:spacing w:val="-8"/>
          <w:sz w:val="24"/>
        </w:rPr>
        <w:t xml:space="preserve"> </w:t>
      </w:r>
      <w:r>
        <w:rPr>
          <w:b/>
          <w:color w:val="808080"/>
          <w:spacing w:val="-2"/>
          <w:sz w:val="24"/>
        </w:rPr>
        <w:t>DISTRIBUÍDA</w:t>
      </w:r>
    </w:p>
    <w:p w14:paraId="04C8E866" w14:textId="77777777" w:rsidR="00E66E54" w:rsidRDefault="00E66E54">
      <w:pPr>
        <w:pStyle w:val="Corpodetexto"/>
        <w:rPr>
          <w:b/>
          <w:sz w:val="20"/>
        </w:rPr>
      </w:pPr>
    </w:p>
    <w:p w14:paraId="2A88328D" w14:textId="77777777" w:rsidR="00E66E54" w:rsidRDefault="00E66E54">
      <w:pPr>
        <w:pStyle w:val="Corpodetexto"/>
        <w:rPr>
          <w:b/>
          <w:sz w:val="20"/>
        </w:rPr>
      </w:pPr>
    </w:p>
    <w:p w14:paraId="4608061E" w14:textId="77777777" w:rsidR="00E66E54" w:rsidRDefault="00E66E54">
      <w:pPr>
        <w:pStyle w:val="Corpodetexto"/>
        <w:rPr>
          <w:b/>
          <w:sz w:val="20"/>
        </w:rPr>
      </w:pPr>
    </w:p>
    <w:p w14:paraId="3CDF7DE5" w14:textId="77777777" w:rsidR="00E66E54" w:rsidRDefault="00E66E54">
      <w:pPr>
        <w:pStyle w:val="Corpodetexto"/>
        <w:spacing w:before="43"/>
        <w:rPr>
          <w:b/>
          <w:sz w:val="20"/>
        </w:rPr>
      </w:pPr>
    </w:p>
    <w:tbl>
      <w:tblPr>
        <w:tblW w:w="0" w:type="auto"/>
        <w:tblInd w:w="38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7509"/>
        <w:gridCol w:w="334"/>
      </w:tblGrid>
      <w:tr w:rsidR="00E66E54" w14:paraId="22041476" w14:textId="77777777">
        <w:trPr>
          <w:trHeight w:val="548"/>
        </w:trPr>
        <w:tc>
          <w:tcPr>
            <w:tcW w:w="365" w:type="dxa"/>
          </w:tcPr>
          <w:p w14:paraId="64EDA197" w14:textId="77777777" w:rsidR="00E66E54" w:rsidRDefault="00000000">
            <w:pPr>
              <w:pStyle w:val="TableParagraph"/>
              <w:spacing w:before="0" w:line="268" w:lineRule="exact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3.1</w:t>
            </w:r>
          </w:p>
        </w:tc>
        <w:tc>
          <w:tcPr>
            <w:tcW w:w="7509" w:type="dxa"/>
          </w:tcPr>
          <w:p w14:paraId="0B5D112C" w14:textId="77777777" w:rsidR="00E66E54" w:rsidRDefault="00000000">
            <w:pPr>
              <w:pStyle w:val="TableParagraph"/>
              <w:spacing w:before="0" w:line="268" w:lineRule="exact"/>
              <w:ind w:left="22" w:right="20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27D6EC37" wp14:editId="7B30C0C9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49530</wp:posOffset>
                      </wp:positionV>
                      <wp:extent cx="3593465" cy="130619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3465" cy="1306195"/>
                                <a:chOff x="0" y="0"/>
                                <a:chExt cx="3593465" cy="13061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3466" cy="1305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0CE617D" id="Group 10" o:spid="_x0000_s1026" style="position:absolute;margin-left:38.65pt;margin-top:3.9pt;width:282.95pt;height:102.85pt;z-index:-251656192;mso-wrap-distance-left:0;mso-wrap-distance-right:0" coordsize="35934,13061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HasfUEbAgAAzAQAAA4AAABkcnMvZTJvRG9jLnhtbJyU247aMBCG7yv1 HSzfL4Gl0G5E2Bu6aKWqRT08gHEmidX4oLEh8PYdO9lsC5W23QuMx4fxN//MZHV/0i07AnplTcFn kylnYKQtlakL/uP7w80HznwQphStNVDwM3h+v377ZtW5HG5tY9sSkJET4/POFbwJweVZ5mUDWviJ dWBos7KoRSAT66xE0ZF33Wa30+ky6yyWDq0E72l102/ydfJfVSDDl6ryEFhbcGILacQ07uOYrVci r1G4RskBQ7yCQgtl6NHR1UYEwQ6orlxpJdF6W4WJtDqzVaUkpBgomtn0Ipot2oNLsdR5V7tRJpL2 QqdXu5Wfj1t039wOSYnO1aRFsmIspwp1/CdKdkqSnUfJ4BSYpMX54m7+brngTNLebD5dzu4Wvaiy IeWv7snm4ws3s6eHsz9wnJI5/QYNaHalwcu1QrfCAYEPTvQ/+dACfx7cDaXLiaD2qlXhnEqPEhOh zHGn5A57g+TcIVMlaTHjzAhNJf+oRQ2MbFI4Xohn4g0ysysH+1a5B9W2Ufc4H1CpYi8y/pdo+2ra WHnQYELfHggtUVvjG+U8Z5iD3gPh4WNJgJJaMxCiQ2VCnzYfEIJs4vsVcXylDoqgIh83EvQzZwzB U/38X8Usx4pZvJ/P49Nj3kXu0IctWM3ihFiJgcQWuTh+8gPN05FBwx4gkREPLcbaoZZJbof2jj35 u51OPX+E1r8AAAD//wMAUEsDBAoAAAAAAAAAIQDSmGiz+xkAAPsZAAAVAAAAZHJzL21lZGlhL2lt YWdlMS5qcGVn/9j/4AAQSkZJRgABAQEAYABgAAD/2wBDAAMCAgMCAgMDAwMEAwMEBQgFBQQEBQoH BwYIDAoMDAsKCwsNDhIQDQ4RDgsLEBYQERMUFRUVDA8XGBYUGBIUFRT/2wBDAQMEBAUEBQkFBQkU DQsNFBQUFBQUFBQUFBQUFBQUFBQUFBQUFBQUFBQUFBQUFBQUFBQUFBQUFBQUFBQUFBQUFBT/wAAR CAB5AU0DASIAAhEBAxEB/8QAHwAAAQUBAQEBAQEAAAAAAAAAAAECAwQFBgcICQoL/8QAtRAAAgED AwIEAwUFBAQAAAF9AQIDAAQRBRIhMUEGE1FhByJxFDKBkaEII0KxwRVS0fAkM2JyggkKFhcYGRol JicoKSo0NTY3ODk6Q0RFRkdISUpTVFVWV1hZWmNkZWZnaGlqc3R1dnd4eXqDhIWGh4iJipKTlJWW l5iZmqKjpKWmp6ipqrKztLW2t7i5usLDxMXGx8jJytLT1NXW19jZ2uHi4+Tl5ufo6erx8vP09fb3 +Pn6/8QAHwEAAwEBAQEBAQEBAQAAAAAAAAECAwQFBgcICQoL/8QAtREAAgECBAQDBAcFBAQAAQJ3 AAECAxEEBSExBhJBUQdhcRMiMoEIFEKRobHBCSMzUvAVYnLRChYkNOEl8RcYGRomJygpKjU2Nzg5 OkNERUZHSElKU1RVVldYWVpjZGVmZ2hpanN0dXZ3eHl6goOEhYaHiImKkpOUlZaXmJmaoqOkpaan qKmqsrO0tba3uLm6wsPExcbHyMnK0tPU1dbX2Nna4uPk5ebn6Onq8vP09fb3+Pn6/9oADAMBAAIR AxEAPwD9Crn4o3sNxLGLOAhXKjJbsfrUf/C1r7/nyt/zb/GuOvhm9uP+ujfzq9oHhy88RXLRWygI vMkrnCoPf39BQB0f/C1b7/nyt/zb/Gj/AIWrff8APlb/AJt/jW7p/wAMdMtwDdSS3j98nYp/Ac/r WivgTQk6WCn6yOf60AciPirfH/lyt/zb/Gg/FW+H/Llb/m3+Na3jHwtpWmeHLy5trNYp02bXDMcZ dQep9DXmJoA7f/ha19/z5W/5t/jSj4rXx/5crf8ANv8AGuGpRxQB3B+Kt8P+XK3/ADb/ABo/4Wtf f8+Vv+bf410Og+D9Hu9EsZpbFHlkhR2bc3JIz61dbwJoTddPUfSRx/WgDkf+Fq33/Plb/m3+NB+K t8P+XK3/ADb/ABrd1T4Z6bdRsbNns5ccDcXT8Qef1rzrWdEutDuzb3cexuquOVceoPcUAdjpfxMv L/U7S2e0gVZpkjLKTkAkDP616JXhfh0Y8Q6X/wBfUX/oYr3SgAooooAKKKa7rGjO7BEUZLMcAD1N AA7rGjO7BVUZLE4AHrXF658TLa0ZodNi+1yDjznyIwfbu36fjXN+M/GUmuTPbWzlNPU4wMgykdz7 eg/Hr0wdI0ufWtQitLcAySHqeijuT7CgDTvfG+t37Nm9aFSeFgATHsCOfzNCt4qdQynWGU8ggykG vTdA8LWPh+FRDGHuMYe4cfMx749B7D9a2KAPG/7b8S6KQ8019DngG6VmB/77Brb0n4o3ETKmo2yz J0MkPyv9cdD+lekEBgQRkHqDXMa94A07VUZ7eNbG5xw0QwhPuvT8qANbSvEWna0o+yXSSPjJiPyu P+Ann8elQ+LNVXR9Bupt5SV1McW04be3Ax7jr+FeQ6to93od61vdR+XIOVYcqw7EH0qtPczXDAzS vMwGAZGJwPbNAHsXgi5lu/C9lLNI80rb8vI24nDsBzW7XPeAP+RRsP8Atp/6MauhoAKKKKACiiig ArD8QeMLDw8Ckrma6xkQR9enGT2/zxWd458Y/wBhxfZLRgb6Qct18oep9z2H4+mfK5JnnkZ3Zndj uZmbJJz1NAHU6l8SdWu3P2cx2UWTgIoZse5I/kBWdb6j4i1Lc9vcalcAHkwtIQPyrrfBfgOFLeO+ 1OISyuA0cDjKqOxYdyfQ9Pr07tVCKFUBVAwAOgoA8dD+KoRvJ1dQvOWEuBVrT/iRq9mwFwY7xM8i RArD2BGP1Br1ms7VfD+n60hF3bJI2MCUDDj6MOfw6UAZWjfEDTNUCpM/2Gfusx+X8G6fniulDArk EEdc15J4r8D3GgA3EJNzYlsb8fNHnoG/xHH04rnFupo4TEsriJuqBjtP4UAel+HNdk1jxxqflzu9 ksJEce/KfKyDcB055P412leWfCw58QXHH/Lq3/oaV6nQB4R9jl1HWWtYRullnKKD05Pf2r2jRdHg 0PTorSADC8s+MF27sf8APoO1c14W8FXOk69Pf3bQsuG8oRsSQWPXoO2R+NdpQAUUUUAc78QP+RRv /wDtn/6MWvHDXt/irS5ta0G6s4Coll27S5wOHBP6CvPj8MNYP8dr/wB/D/hQByFL6113/CsNY/v2 v/fw/wCFH/CsNY/v2v8A38P+FAHonhn/AJF3TP8Ar3j/APQRWnVPRrR7DSbO2lIMkMSo205GQMVc oAKzPEOhw6/psltIAJMZik7o3b8PX2rTooA8O0SB7bxNp8UqlJI7yNGU9QQ4BFe41xeq+Cbi48XW +qWzRC3Esc0iMcEEEbsADvjP1JrtKACiiigArivibrbWWnRWETYkucmQg8hB2/E/yNdrXB+MPBuq eIdZa5ha3ECosce9yDgcnPHqTQB5vnNegfCi3QyajOVBdQiKe4B3Ej9B+VZg+GGsD+O1/wC/h/wr p/A/hjUfDd1dfaTAbeZB/q3JYMDx2HGCf0oA7CiiigAooooAzNf0G38Q2LW8w2uOY5QMlG9fceo7 14tqNhNpl7La3C7JYm2sO31HsRzXvlch438GS+IJ4LmzMSTqCknmEgMOx4HUc/n7UAXPh82fCVkP QyD/AMfaujrG8JaTPomiQ2lyUMqMxPlnI5Oa2aACiiigAqrqd+ml6fcXcn3IUL4zjPoPxPFWqxPG GlXetaM1nZmMNI67/MbA2jn0PcCgDxy+vJdQupbidt8srbmb3/wqfQbdLvW7CGRQ0ck6KynoQWGR XQH4Yawf47X/AL+H/CprL4da1Y3kFzG1qXhdZFBkPUHI7e1AHqNFJS0AFFFFADZEWVGR1DowIZWG QR6GvJfHPhQaDdrPbg/YZz8uefLb+7n07j8fTn1yqGuaVHrelXFnJgeYvysR91ux/OgDzr4Wnb4h m97Zh/48teqVw3g3wXqGgawbm5aExeUyfI5JySPb2ruaACiiorm7gs4vMuJo4I843ysFGfqaAJaK zv8AhItK/wCgnZ/+BCf41Pa6pZX7lLa7guHAyVilViB68GgC1RRUctxHA0YkcIZG2Jnu2CcfoaAJ KKKikuYYpoonlRJZc+WjMAz464HfFAEtFFFABRUc88dtE0s0iRRLyzuwUD6k1STxFpUjbV1K0LZx jzl5P50AaNFFFABRR0rP/wCEi0r/AKCdn/4EJ/jQBoUVQj17TJpFjj1G0d2IVVWdSST0AGav0AFF MmmS3heWRtsaKWZj2A5JpysHUMpDKRkEdDQAtFR3FzFaQtLPKkMS9XkYKo7ck0/rQAtFFRQ3UNyZ BFKkpjYo4RgdrDqDjofagCWikZgoJJAA5JPamW9zFdwrLBKk0TdHjYMp7cEUASUUUUAFFRJcxSXE kCuDLGqs6jqoOcfyNS0AFFFQXd9bWCB7m4it0JwGlcKCfxoAnoqhHr2mSuqJqNo7scBVnUkn86v0 AFFFRSXUMMsUUkqJLLny0ZgGfHXA70AS0UUUAFFR3E8drBJNK2yKNS7MewAyTTwQQCDkGgBaKKKA CuX+I3/IsS/9dE/nXUVy/wAR/wDkV5f+uifzoA1f+EY0jH/INtf+/S/4VYs9JstPdntbSC3dhgtF GFJHpxWT/wAVX/1Bv/ItaGk/2tmT+0/sWONn2Tf+Od1AGjXKfEdpE0O3aFmWUXSFCpwQcNjBrq65 b4if8ga2/wCvuP8AkaANDwxrh1myZZ1MV9bHyriM8EN649Dg/r6VV13/AJGzw39bj/0AVD4mtJdG v08QWSF2jGy8hH/LSP1+o/oD2OV1G7hv/EXhe4gcSQyC4ZWHcbBQB1FQX15Hp1nNczHEUSF2x1OO w96nrnfH+7/hE73HTMefpvWgClpehv4p2arrWZI5PmtrIMQkaHoTjqTx+HX0G1P4V0i4i8ttNt1X 1jjCH81wa0YDGYIzFt8raNm3pjHGKztU17+y7hYv7Ov7vKht9rBvUckYJz14/UUAYtr9o8Gapa2U kz3OkXbeXC0nLQP2XPof8Txg56+uZuPHUFoqtPpWqwKzbQ0lsFBPpy1dNQAh6GuR8E6Dp154Zs5p 7G3mmcvueSMMxw7DqfpXXHpXDeD/APhIf+EetfsX9m/Zfn2faPM3/eOc4465oA6mLw7pcEqSR6db JIhDKyxKCCOhHFaNYln/AMJH9qj+1/2X9mz8/k+Zvx7Z4rboApa3/wAgXUP+veT/ANBNct8P9flM EOmXu4OyeZaux+/Hz8v4YOPYH0rqNc/5Auof9e8n/oJrmLHQ21nwTpj27eVf2wMtvIOMNuPH0OB+ QoA1PH//ACKN/wD9s/8A0Ytb6cIv0ritb1wa74CvndfKu4zHHcQkYKOJFzweg/8A1djXaocov0FA Dq5nwb/x86//ANhGX+ddNXC6EdZ/tHXf7MFj5X26Td9r353ZPTb+FAHZ33/Hjcd/3bfyrF8Af8il Yf8AbT/0Y1Q3f/CU/ZJ9w0nbsbOzzM9O2eKm8Af8ilYf9tP/AEY1AHQ0yWVIInkkYJGgLMx6ADqa fXN+OL1k0+DTopBHPqEogDE42pxuP05A/GgDD0i6ubfWbbXp2K2uqzvblCPuLwIs/wDfPX0HvXoF Yet6ba33h2XToZIxsiCwjePlZR8vP4Y/Op/DOrjW9EtrosDKV2S4/vjg/TPX6EUAatcr44iSe50G ORA8b3yKysOCCRkV1Vcl49leCTRJI4zNIl4rLGOC5GMD8aANaTwjo0qFTp0AB4Oxdp/MVm+GZJNK 1zUNDaV5reFFmt2c5KKcZX8MjH0PrUJ8bX7X62KaFKt46lkjlnC5HrkjHY9+1aXh3Rbi0nutR1Bk fUbwgusY+WNR0Ufpn6D6kA3a5nxH/wAjT4a/35v/AEFa6auZ8R/8jT4a/wB+b/0FaAOmooooA5rx k7362WiwPslv5PnPXbGvLH9B9cEVP4NvHl0o2c5H2qwc20gHovCn6Y4z3wapaDcw6t4h1LVnlTyo z9jtsuPujlj+JwQfc0s1xHpPjSGVZVNvqkfluA+cSr90/iMAfU0AdVRRRQAVzHxG/wCRYl/66J/O unqK5tYbyLy7iGOePOdkihhn6GgCh/wlOkY/5CVr/wB/RViz1ex1F2S1u4bh1GSsbhiB61F/wjul f9Ayz/8AAdP8KntNKsrBy9tZwW7kYLRRKpI9OBQBarlviIcaNbH/AKe4/wCRrqaiuLSC8VVnhjnV WDASKGAPrz3oAkZQ6lWAZSMEEcEVwUWiTaH430yFGZtNZ5ZLdSciMlDuX9B/+vNd9THiSQoXUMUO 5SR0PqPzNAD6gvbOPULSa2mGYpUKNjrg+nvU9FAHIadrcnhIJpmshxbp8ttfKpKOnYNjOCMflj6n Xm8XaNBEJG1GAqeyNvb8hk1rSRpKjI6h0YYKsMgiqUWg6ZDIrx6daRupyGWBQR+OKAMK0+0+MNTt r2WF7XSLRvMgSThp37MR6Dt/XJx1lFFACHoa5DwTr2nWfhm0huL6CGZN+5JJACMux7/WuvIyKz/+ Ed0r/oGWf/gOn+FABF4i0ueVI49QtnkchVVZQSSegFaNUI9B0yGRZI9OtEdSGVlgUEEdCDir9AFH XOdF1D/r3k/9BNUfBP8AyK2n/wC4f/QjW1IiyoyOodGBDKwyCPQ02CCO2iWKGNIo14VEUAD6AUAc N8Q9Blghn1GyykcwCXkS9Gwcq+PqBn/9dd2gwijGOOlEkayxsjqHRgVZWGQQeoIpQAAAOgoAWuZ8 G/8AHzr/AP2EZf5101RQ2sNuZDFEkRkYu5RQNzepx1NADb7myuO37tv5Vi+AP+RSsP8Atp/6Maug IDAggEHgg0y3torSFYoIkhiXokahVHfgCgCSuOj0+Dxf4l1Ca6jM1hZAW0SksoaTOWPB7fyIrsah tbO3soylvBHboTuKxIFBPrgfQUAY3/CB6F/z4D/v4/8AjVPQ4k8OeJ7vSUBSzukFxbKWJwQMMv6H 8FFdXUUlrDLNHM8Mbyx52SMoLLnrg9qAJa5fxkcX3h/p/wAf8f8AMV1FRTW0NwYzLEkpjYOhdQdr eo9DQBleJ9DbV7RJbZvK1G2PmW8o65/un2P+FP8ADWvDXbJmdPJvIW8u4gPBRvp1wcH8iO1a9QR2 VvFcvcJbxJO4w0qoAzD3PU9BQBPXM+I/+Rp8Nf783/oK101RSWsM0sUskSPJFny3ZQSmeuD2oAlr G8Xao+k6HM8WftMuIYQuc7244x3AyfwrZqKa0guWjaaGOVo23IXUEofUZ6GgDnrHwBpEVnAlxaCa 4CASSeY/zNjnHNV9c8D6fDpVxNp1sbe9hHmxOruTlecAZ6nHHvXXUUAUdE1NdY0m2vFwDKmWA6Bu jD8wavVDa2kFlF5dvDHBHnOyJAoz9BU1ABRRRQAUUUUAFFZPinVJtG0G5vIAplj2bQ4yOXAP6GvP v+Fn6xj7lt/37P8AjQB6vRXlH/Cz9Y/uWv8A37P+NH/Cz9Y/uWv/AH7P+NAHq9FU9Gu3v9Js7mUA STRK7bRgZIzVygAooooAKKKKACiiigAoorzvxH4+1PSdcu7SBLcxRMAu9CT0B9aAPRKKyvDWtLr+ kQ3QwJPuSqvRXHX+hHsRWrQAUUUUAFFFFABRWV4nvrrTNEuLu02GWEBsOuQRnnv+P4V56fifrA/g tv8Av2f8aAPV6K8oHxP1g/wWv/fs/wCNenadLNNp9tJcKEneJWkUDGGI5GPrQBZooooAKKK5zxv4 gufD1hbzWojLyS7D5gyMYJ9fagDo6K4rwX44n1y/e0vREkjLuhMakbiOo6nnHP4Gu1oAKKKKACii igAoorzPV/iBrGl6ndWu22YQyMgJjPIB4P3vSgD0yivKB8T9Y/uWv/fs/wCNdb4H8Q6h4ihu5bpY lSNlVGRCMnnPf/d/OgDqqKKKACiiigDnviB/yKN//wBs/wD0YteNmvV/iXqcdroP2QsPNuXAC99q kEn8wB+NeUGgBKUUlKBk0Ae4+GDnw7pn/Xun/oIrUrm/AGoR3vhu3jWQNNb5jkXuvJ2/piukoAKK KKACiiigAooooAK8W8bnHirUP98f+givaa8W8b8+KtQ/3x/6CKAJvBfic+HtRxKT9imwsoHO30Yf T+X4V7DHIk0ayRsHRgGVlOQQehBr59Ax710/hPxtcaAVt5gbixJzsz80fqV9vbp9OaAPXaKp6Xq9 nrNv51nOsy9wPvL9R1FXKACiimSzR28TSSuscajLO5wAPc0AY/jO6W08M37N/FH5YHqWOP614tjO K6rxx4tHiCdLe1yLGEkhjwZG6bseg5x9Tn2wdK0q51i8S2tIzJI35KO5J7CgDQ8HaCdd1qKNlzbR ESTEjjaP4fx6fn6V7RWV4c8PweHdPWCLDyt80suOXb/Adh/UmtWgAooooAK4n4qnGkWf/Xf/ANlN dtXEfFX/AJBFn/13/wDZTQB5ta3MlpcxzwsY5Y2Dqw7EV7T4Z8Qw+I9OWdCFnTCzRD+Bv8D2/wDr GvEgMVd0rV7rRbxbm0k8uRRgjqGHoR3FAHu9Fc54c8b2OuqkTsLW8PBic4DH/ZPf6da6OgAooooA K8S8XXS3viTUJUxt80oCO+0bc/jj9a9C8aeMotFt5LS1cPqDrj5TnyR6n39B+P18n5IoAEjZ3CIC zMcBQMkn6V7Z4V0X+wdEgtmA84jfKR3c9fy4H4VzXgPwW1oyajqEW2bGYYXHKf7RHr6Dt9a7ygAo oooAp6vLew6dM+nwpPeDHlxyHCnkZ7jtnvXLT3/jaWMqmm20JP8AHGyZH5uR+ldrRQB5HfeD/E+p 3DT3Vs80rdWaeP8AIfNwPaq//Cv9f/58P/I0f/xVeyUUAeN/8K/1/wD58P8AyNH/APFUf8K/1/8A 58P/ACNH/wDFV7JRQB5Np/hXxTpVwJ7S2aCUcErPHgj0I3YP410sWo+NUQK2l2khA+8zLk/lIBXa UUAVdMkupbCF76JIbsj94iHIBz25P86tUUUAFFFFABRRRQAV5RrGiTa/49vbSE7csGdyMhF2jJP+ euK9XrOt/wDkM3X+6P5LQBmWvw+0S3txG9qbhsfNJI7bj+RAH4Vl6t8LrScM+nztbPyRHJ86ewB6 j9a7iigDxy68Ja9oE4liglJU4WazYt/LkD6iprX4h65ZHbJIk+ONs8fI/LB/OvXaztd/48vx/pQB 53J8UNXkQqsVpGT/ABKjZH5sRWRc3+t+KGAdrm9AOdkSEqD67VGO/Wu40r/j4X/ertKAPLNH+Gmo Xjq98y2UPdc7nP4Dgfifwr0TR9Ds9CtvJtIggONznlnPqT3q/RQAUUUUAFFFFABXE/FQf8Si0/67 /wDsprtqztb/ANTB/wBdR/6C1AHL+GvhzapaJPqiNNPIM+RuKrH9cck1o33w60a7jIiie0fruicn 8w2RXUUUAeU6p8NdUstzWxjvox/dOx+ncH+QJqjD4i8Q+HAsTy3EK8YjuY8jHoNw4H0r2SigDytf ilqwAHkWbH1KNk/k1UbzxzrmqHy1uDCGPCWy7T+BHzfrXU6l/wAfx+tdbpP/AB4R0AeT6d4J1nVH z9ka3QnmS5ygH4Hk/gK73w54DstDZZ5T9ruxyHYYVD/sj19z+GK6eigAooooA//ZUEsDBBQABgAI AAAAIQCvjPtJ4AAAAAgBAAAPAAAAZHJzL2Rvd25yZXYueG1sTI9La8MwEITvhf4HsYXeGvnRPHAt hxDankKhSaHkplgb28RaGUuxnX/f7ak9LcMMs9/k68m2YsDeN44UxLMIBFLpTEOVgq/D29MKhA+a jG4doYIbelgX93e5zowb6ROHfagEl5DPtII6hC6T0pc1Wu1nrkNi7+x6qwPLvpKm1yOX21YmUbSQ VjfEH2rd4bbG8rK/WgXvox43afw67C7n7e14mH9872JU6vFh2ryACDiFvzD84jM6FMx0clcyXrQK lsuUk3x5ANuL5zQBcVKQxOkcZJHL/wOKHwAAAP//AwBQSwMEFAAGAAgAAAAhAFhgsxu6AAAAIgEA ABkAAABkcnMvX3JlbHMvZTJvRG9jLnhtbC5yZWxzhI/LCsIwEEX3gv8QZm/TuhCRpm5EcCv1A4Zk mkabB0kU+/cG3CgILude7jlMu3/aiT0oJuOdgKaqgZGTXhmnBVz642oLLGV0CifvSMBMCfbdctGe acJcRmk0IbFCcUnAmHPYcZ7kSBZT5QO50gw+WszljJoHlDfUxNd1veHxkwHdF5OdlIB4Ug2wfg7F /J/th8FIOnh5t+TyDwU3trgLEKOmLMCSMvgOm+oaSAPvWv71WfcCAAD//wMAUEsBAi0AFAAGAAgA AAAhAIoVP5gMAQAAFQIAABMAAAAAAAAAAAAAAAAAAAAAAFtDb250ZW50X1R5cGVzXS54bWxQSwEC LQAUAAYACAAAACEAOP0h/9YAAACUAQAACwAAAAAAAAAAAAAAAAA9AQAAX3JlbHMvLnJlbHNQSwEC LQAUAAYACAAAACEAdqx9QRsCAADMBAAADgAAAAAAAAAAAAAAAAA8AgAAZHJzL2Uyb0RvYy54bWxQ SwECLQAKAAAAAAAAACEA0phos/sZAAD7GQAAFQAAAAAAAAAAAAAAAACDBAAAZHJzL21lZGlhL2lt YWdlMS5qcGVnUEsBAi0AFAAGAAgAAAAhAK+M+0ngAAAACAEAAA8AAAAAAAAAAAAAAAAAsR4AAGRy cy9kb3ducmV2LnhtbFBLAQItABQABgAIAAAAIQBYYLMbugAAACIBAAAZAAAAAAAAAAAAAAAAAL4f AABkcnMvX3JlbHMvZTJvRG9jLnhtbC5yZWxzUEsFBgAAAAAGAAYAfQEAAK8gAAAAAA==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35934;height:1305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sXeGwQAAANsAAAAPAAAAZHJzL2Rvd25yZXYueG1sRE9NawIx EL0L/Q9hCt40uz2IbI2igigIBdftobfpZtxd3ExCkur675tCwds83ucsVoPpxY186CwryKcZCOLa 6o4bBdV5N5mDCBFZY2+ZFDwowGr5Mlpgoe2dT3QrYyNSCIcCFbQxukLKULdkMEytI07cxXqDMUHf SO3xnsJNL9+ybCYNdpwaWnS0bam+lj9Gwfrj67t66GDd5rN35bU67vOtV2r8OqzfQUQa4lP87z7o ND+Hv1/SAXL5CwAA//8DAFBLAQItABQABgAIAAAAIQDb4fbL7gAAAIUBAAATAAAAAAAAAAAAAAAA AAAAAABbQ29udGVudF9UeXBlc10ueG1sUEsBAi0AFAAGAAgAAAAhAFr0LFu/AAAAFQEAAAsAAAAA AAAAAAAAAAAAHwEAAF9yZWxzLy5yZWxzUEsBAi0AFAAGAAgAAAAhAN2xd4bBAAAA2wAAAA8AAAAA AAAAAAAAAAAABwIAAGRycy9kb3ducmV2LnhtbFBLBQYAAAAAAwADALcAAAD1AgAAAAA= 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808080"/>
                <w:sz w:val="24"/>
              </w:rPr>
              <w:t>Módulos</w:t>
            </w:r>
            <w:r>
              <w:rPr>
                <w:b/>
                <w:color w:val="808080"/>
                <w:spacing w:val="-17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fotovoltaicos..........................................................................</w:t>
            </w:r>
          </w:p>
        </w:tc>
        <w:tc>
          <w:tcPr>
            <w:tcW w:w="334" w:type="dxa"/>
          </w:tcPr>
          <w:p w14:paraId="0C688D5E" w14:textId="77777777" w:rsidR="00E66E54" w:rsidRDefault="00000000">
            <w:pPr>
              <w:pStyle w:val="TableParagraph"/>
              <w:spacing w:before="0" w:line="268" w:lineRule="exact"/>
              <w:ind w:left="0" w:right="40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05</w:t>
            </w:r>
          </w:p>
        </w:tc>
      </w:tr>
      <w:tr w:rsidR="00E66E54" w14:paraId="50310D25" w14:textId="77777777">
        <w:trPr>
          <w:trHeight w:val="827"/>
        </w:trPr>
        <w:tc>
          <w:tcPr>
            <w:tcW w:w="365" w:type="dxa"/>
          </w:tcPr>
          <w:p w14:paraId="1191A705" w14:textId="77777777" w:rsidR="00E66E5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3.2</w:t>
            </w:r>
          </w:p>
        </w:tc>
        <w:tc>
          <w:tcPr>
            <w:tcW w:w="7509" w:type="dxa"/>
          </w:tcPr>
          <w:p w14:paraId="1BC12E7B" w14:textId="77777777" w:rsidR="00E66E54" w:rsidRDefault="00000000">
            <w:pPr>
              <w:pStyle w:val="TableParagraph"/>
              <w:ind w:left="19" w:right="20"/>
              <w:rPr>
                <w:b/>
                <w:sz w:val="24"/>
              </w:rPr>
            </w:pPr>
            <w:r>
              <w:rPr>
                <w:b/>
                <w:color w:val="808080"/>
                <w:w w:val="85"/>
                <w:sz w:val="24"/>
              </w:rPr>
              <w:t>Inversores</w:t>
            </w:r>
            <w:r>
              <w:rPr>
                <w:b/>
                <w:color w:val="808080"/>
                <w:spacing w:val="70"/>
                <w:w w:val="150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w w:val="85"/>
                <w:sz w:val="24"/>
              </w:rPr>
              <w:t>...........................................................................................................</w:t>
            </w:r>
          </w:p>
        </w:tc>
        <w:tc>
          <w:tcPr>
            <w:tcW w:w="334" w:type="dxa"/>
          </w:tcPr>
          <w:p w14:paraId="5D20D8FB" w14:textId="77777777" w:rsidR="00E66E54" w:rsidRDefault="00000000">
            <w:pPr>
              <w:pStyle w:val="TableParagraph"/>
              <w:ind w:left="0" w:right="61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06</w:t>
            </w:r>
          </w:p>
        </w:tc>
      </w:tr>
      <w:tr w:rsidR="00E66E54" w14:paraId="19A6883B" w14:textId="77777777">
        <w:trPr>
          <w:trHeight w:val="827"/>
        </w:trPr>
        <w:tc>
          <w:tcPr>
            <w:tcW w:w="365" w:type="dxa"/>
          </w:tcPr>
          <w:p w14:paraId="04D216DE" w14:textId="77777777" w:rsidR="00E66E54" w:rsidRDefault="00000000">
            <w:pPr>
              <w:pStyle w:val="TableParagraph"/>
              <w:spacing w:before="271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3.3</w:t>
            </w:r>
          </w:p>
        </w:tc>
        <w:tc>
          <w:tcPr>
            <w:tcW w:w="7843" w:type="dxa"/>
            <w:gridSpan w:val="2"/>
          </w:tcPr>
          <w:p w14:paraId="0AC3EEA3" w14:textId="77777777" w:rsidR="00E66E54" w:rsidRDefault="00000000">
            <w:pPr>
              <w:pStyle w:val="TableParagraph"/>
              <w:tabs>
                <w:tab w:val="right" w:leader="dot" w:pos="7773"/>
              </w:tabs>
              <w:spacing w:before="271"/>
              <w:ind w:left="18"/>
              <w:jc w:val="left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>Estruturas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metálicas</w:t>
            </w:r>
            <w:r>
              <w:rPr>
                <w:b/>
                <w:color w:val="808080"/>
                <w:sz w:val="24"/>
              </w:rPr>
              <w:tab/>
            </w:r>
            <w:r>
              <w:rPr>
                <w:b/>
                <w:color w:val="808080"/>
                <w:spacing w:val="-5"/>
                <w:sz w:val="24"/>
              </w:rPr>
              <w:t>07</w:t>
            </w:r>
          </w:p>
        </w:tc>
      </w:tr>
      <w:tr w:rsidR="00E66E54" w14:paraId="5F542DFC" w14:textId="77777777">
        <w:trPr>
          <w:trHeight w:val="548"/>
        </w:trPr>
        <w:tc>
          <w:tcPr>
            <w:tcW w:w="365" w:type="dxa"/>
          </w:tcPr>
          <w:p w14:paraId="24C50EEF" w14:textId="77777777" w:rsidR="00E66E54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w w:val="90"/>
                <w:sz w:val="24"/>
              </w:rPr>
              <w:t>3.4</w:t>
            </w:r>
          </w:p>
        </w:tc>
        <w:tc>
          <w:tcPr>
            <w:tcW w:w="7509" w:type="dxa"/>
          </w:tcPr>
          <w:p w14:paraId="36DAB5F3" w14:textId="77777777" w:rsidR="00E66E54" w:rsidRDefault="00000000">
            <w:pPr>
              <w:pStyle w:val="TableParagraph"/>
              <w:spacing w:line="256" w:lineRule="exact"/>
              <w:ind w:left="2" w:right="22"/>
              <w:rPr>
                <w:b/>
                <w:sz w:val="24"/>
              </w:rPr>
            </w:pPr>
            <w:r>
              <w:rPr>
                <w:b/>
                <w:color w:val="808080"/>
                <w:w w:val="90"/>
                <w:sz w:val="24"/>
              </w:rPr>
              <w:t>Dispositivos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w w:val="90"/>
                <w:sz w:val="24"/>
              </w:rPr>
              <w:t>de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w w:val="90"/>
                <w:sz w:val="24"/>
              </w:rPr>
              <w:t>proteção</w:t>
            </w:r>
            <w:r>
              <w:rPr>
                <w:b/>
                <w:color w:val="808080"/>
                <w:spacing w:val="-10"/>
                <w:w w:val="90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w w:val="90"/>
                <w:sz w:val="24"/>
              </w:rPr>
              <w:t>.................................................................................</w:t>
            </w:r>
          </w:p>
        </w:tc>
        <w:tc>
          <w:tcPr>
            <w:tcW w:w="334" w:type="dxa"/>
          </w:tcPr>
          <w:p w14:paraId="7F82FDEB" w14:textId="77777777" w:rsidR="00E66E54" w:rsidRDefault="00000000">
            <w:pPr>
              <w:pStyle w:val="TableParagraph"/>
              <w:spacing w:line="256" w:lineRule="exact"/>
              <w:ind w:left="0" w:right="37"/>
              <w:rPr>
                <w:b/>
                <w:sz w:val="24"/>
              </w:rPr>
            </w:pPr>
            <w:r>
              <w:rPr>
                <w:b/>
                <w:color w:val="808080"/>
                <w:spacing w:val="-5"/>
                <w:sz w:val="24"/>
              </w:rPr>
              <w:t>08</w:t>
            </w:r>
          </w:p>
        </w:tc>
      </w:tr>
    </w:tbl>
    <w:p w14:paraId="3B750213" w14:textId="77777777" w:rsidR="00E66E54" w:rsidRDefault="00E66E54">
      <w:pPr>
        <w:pStyle w:val="Corpodetexto"/>
        <w:rPr>
          <w:b/>
        </w:rPr>
      </w:pPr>
    </w:p>
    <w:p w14:paraId="12DD7177" w14:textId="77777777" w:rsidR="00E66E54" w:rsidRDefault="00E66E54">
      <w:pPr>
        <w:pStyle w:val="Corpodetexto"/>
        <w:spacing w:before="48"/>
        <w:rPr>
          <w:b/>
        </w:rPr>
      </w:pPr>
    </w:p>
    <w:p w14:paraId="54569E8C" w14:textId="77777777" w:rsidR="00E66E54" w:rsidRDefault="00000000">
      <w:pPr>
        <w:pStyle w:val="PargrafodaLista"/>
        <w:numPr>
          <w:ilvl w:val="0"/>
          <w:numId w:val="1"/>
        </w:numPr>
        <w:tabs>
          <w:tab w:val="left" w:pos="561"/>
          <w:tab w:val="right" w:leader="dot" w:pos="8569"/>
        </w:tabs>
        <w:ind w:left="561" w:hanging="200"/>
        <w:rPr>
          <w:b/>
          <w:sz w:val="24"/>
        </w:rPr>
      </w:pPr>
      <w:r>
        <w:rPr>
          <w:b/>
          <w:color w:val="808080"/>
          <w:sz w:val="24"/>
        </w:rPr>
        <w:t>Previsão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Produção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3"/>
          <w:sz w:val="24"/>
        </w:rPr>
        <w:t xml:space="preserve"> </w:t>
      </w:r>
      <w:r>
        <w:rPr>
          <w:b/>
          <w:color w:val="808080"/>
          <w:spacing w:val="-2"/>
          <w:sz w:val="24"/>
        </w:rPr>
        <w:t>Energia</w:t>
      </w:r>
      <w:r>
        <w:rPr>
          <w:b/>
          <w:color w:val="808080"/>
          <w:sz w:val="24"/>
        </w:rPr>
        <w:tab/>
      </w:r>
      <w:r>
        <w:rPr>
          <w:b/>
          <w:color w:val="808080"/>
          <w:spacing w:val="-5"/>
          <w:sz w:val="24"/>
        </w:rPr>
        <w:t>09</w:t>
      </w:r>
    </w:p>
    <w:p w14:paraId="1A0D432B" w14:textId="77777777" w:rsidR="00E66E54" w:rsidRDefault="00E66E54">
      <w:pPr>
        <w:rPr>
          <w:sz w:val="24"/>
        </w:rPr>
        <w:sectPr w:rsidR="00E66E54">
          <w:headerReference w:type="default" r:id="rId12"/>
          <w:footerReference w:type="default" r:id="rId13"/>
          <w:pgSz w:w="11910" w:h="16840"/>
          <w:pgMar w:top="1580" w:right="1580" w:bottom="780" w:left="1600" w:header="0" w:footer="598" w:gutter="0"/>
          <w:cols w:space="720"/>
        </w:sectPr>
      </w:pPr>
    </w:p>
    <w:p w14:paraId="09D68817" w14:textId="77777777" w:rsidR="00E66E54" w:rsidRDefault="00000000">
      <w:pPr>
        <w:pStyle w:val="Ttulo1"/>
        <w:numPr>
          <w:ilvl w:val="0"/>
          <w:numId w:val="2"/>
        </w:numPr>
        <w:tabs>
          <w:tab w:val="left" w:pos="671"/>
        </w:tabs>
        <w:spacing w:before="88"/>
        <w:ind w:left="671" w:hanging="310"/>
      </w:pPr>
      <w:r>
        <w:rPr>
          <w:color w:val="808080"/>
          <w:spacing w:val="-2"/>
        </w:rPr>
        <w:lastRenderedPageBreak/>
        <w:t>OBJETIVO</w:t>
      </w:r>
    </w:p>
    <w:p w14:paraId="062F8811" w14:textId="6FD220F3" w:rsidR="00E66E54" w:rsidRDefault="00000000" w:rsidP="00CE5B59">
      <w:pPr>
        <w:pStyle w:val="Corpodetexto"/>
        <w:spacing w:before="200" w:line="235" w:lineRule="auto"/>
        <w:ind w:left="361" w:right="68"/>
        <w:jc w:val="both"/>
      </w:pPr>
      <w:r>
        <w:rPr>
          <w:color w:val="808080"/>
        </w:rPr>
        <w:t>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projeto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Geração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Energia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Solar d</w:t>
      </w:r>
      <w:r w:rsidR="00DE6C8E">
        <w:rPr>
          <w:color w:val="808080"/>
        </w:rPr>
        <w:t>e</w:t>
      </w:r>
      <w:r w:rsidR="00A8430F">
        <w:rPr>
          <w:color w:val="808080"/>
        </w:rPr>
        <w:t xml:space="preserve"> </w:t>
      </w:r>
      <w:r w:rsidR="00400504">
        <w:rPr>
          <w:color w:val="808080"/>
        </w:rPr>
        <w:t/>
      </w:r>
      <w:r w:rsidR="00A8430F">
        <w:rPr>
          <w:color w:val="808080"/>
        </w:rPr>
        <w:t xml:space="preserve">NomedoClienteTeste </w:t>
      </w:r>
      <w:r>
        <w:rPr>
          <w:color w:val="808080"/>
        </w:rPr>
        <w:t>reduzir custos com energia elétrica d</w:t>
      </w:r>
      <w:r>
        <w:rPr>
          <w:color w:val="808080"/>
          <w:lang w:val="pt-BR"/>
        </w:rPr>
        <w:t>a residência</w:t>
      </w:r>
      <w:r>
        <w:rPr>
          <w:color w:val="808080"/>
        </w:rPr>
        <w:t xml:space="preserve"> bem como reduzir a emissão de poluentes provindos do uso de energia elétrica provindas de fontes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poluentes,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havendo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proprietário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uma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preocupação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com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futuro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 planeta, e investindo em energia limpa e sustentável.</w:t>
      </w:r>
    </w:p>
    <w:p w14:paraId="6883A002" w14:textId="77777777" w:rsidR="00E66E54" w:rsidRDefault="00000000" w:rsidP="00CE5B59">
      <w:pPr>
        <w:pStyle w:val="Corpodetexto"/>
        <w:spacing w:before="198" w:line="235" w:lineRule="auto"/>
        <w:ind w:left="361"/>
        <w:jc w:val="both"/>
      </w:pPr>
      <w:r>
        <w:rPr>
          <w:color w:val="808080"/>
        </w:rPr>
        <w:t>Projeto elaborado e executado pelo Eng. Eletricista Túlio Siqueira da Silva, Especialista em Fontes de Energia Renováveis com vasta experiência em projetos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energia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solar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fotovoltaica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grande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pequeno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porte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atuante na empresa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TSS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Engenharia,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situada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(matriz)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na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cidade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Campinas/SP,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com filial na cidade do Rio de Janeiro/RJ.</w:t>
      </w:r>
    </w:p>
    <w:p w14:paraId="1C9E5089" w14:textId="77777777" w:rsidR="00E66E54" w:rsidRDefault="00E66E54">
      <w:pPr>
        <w:pStyle w:val="Corpodetexto"/>
      </w:pPr>
    </w:p>
    <w:p w14:paraId="00844927" w14:textId="77777777" w:rsidR="00E66E54" w:rsidRDefault="00E66E54">
      <w:pPr>
        <w:pStyle w:val="Corpodetexto"/>
        <w:spacing w:before="96"/>
      </w:pPr>
    </w:p>
    <w:p w14:paraId="6DF7052D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</w:pPr>
      <w:r>
        <w:rPr>
          <w:color w:val="808080"/>
        </w:rPr>
        <w:t>DESCRIÇÃO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GERAL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CONSUMIDOR</w:t>
      </w:r>
    </w:p>
    <w:p w14:paraId="388E8F67" w14:textId="00FC72F0" w:rsidR="00E66E54" w:rsidRDefault="00000000">
      <w:pPr>
        <w:spacing w:before="203"/>
        <w:ind w:left="361"/>
        <w:rPr>
          <w:sz w:val="24"/>
          <w:lang w:val="pt-BR"/>
        </w:rPr>
      </w:pPr>
      <w:r>
        <w:rPr>
          <w:color w:val="808080"/>
        </w:rPr>
        <w:t>Cliente:</w:t>
      </w:r>
      <w:r>
        <w:rPr>
          <w:color w:val="808080"/>
          <w:spacing w:val="-3"/>
        </w:rPr>
        <w:t xml:space="preserve"> </w:t>
      </w:r>
      <w:r w:rsidR="00400504">
        <w:rPr>
          <w:color w:val="808080"/>
          <w:spacing w:val="-3"/>
        </w:rPr>
        <w:t/>
      </w:r>
      <w:r w:rsidR="00A8430F">
        <w:rPr>
          <w:color w:val="808080"/>
          <w:spacing w:val="-2"/>
        </w:rPr>
        <w:t>NomedoClienteTeste</w:t>
      </w:r>
    </w:p>
    <w:p w14:paraId="502031C4" w14:textId="12F0DFB6" w:rsidR="00E66E54" w:rsidRDefault="00000000">
      <w:pPr>
        <w:spacing w:before="199"/>
        <w:ind w:left="361"/>
        <w:rPr>
          <w:lang w:val="pt-BR"/>
        </w:rPr>
      </w:pPr>
      <w:r>
        <w:rPr>
          <w:color w:val="808080"/>
        </w:rPr>
        <w:t>CPF:</w:t>
      </w:r>
      <w:r>
        <w:rPr>
          <w:color w:val="808080"/>
          <w:spacing w:val="-8"/>
        </w:rPr>
        <w:t xml:space="preserve"> </w:t>
      </w:r>
      <w:r w:rsidR="00400504">
        <w:rPr>
          <w:color w:val="808080"/>
          <w:spacing w:val="-8"/>
        </w:rPr>
        <w:t/>
      </w:r>
      <w:r w:rsidR="00A8430F">
        <w:rPr>
          <w:color w:val="808080"/>
          <w:spacing w:val="-8"/>
        </w:rPr>
        <w:t>000.000.000-00</w:t>
      </w:r>
    </w:p>
    <w:p w14:paraId="7E2213C0" w14:textId="77777777" w:rsidR="00E66E54" w:rsidRDefault="00E66E54">
      <w:pPr>
        <w:widowControl/>
        <w:ind w:firstLineChars="200" w:firstLine="440"/>
        <w:rPr>
          <w:color w:val="808080"/>
        </w:rPr>
      </w:pPr>
    </w:p>
    <w:p w14:paraId="7C5CADFF" w14:textId="3DC2FC85" w:rsidR="00E66E54" w:rsidRDefault="00000000">
      <w:pPr>
        <w:widowControl/>
        <w:ind w:firstLineChars="150" w:firstLine="330"/>
        <w:rPr>
          <w:color w:val="808080"/>
          <w:lang w:val="pt-BR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1860D1D0" wp14:editId="555DD687">
            <wp:simplePos x="0" y="0"/>
            <wp:positionH relativeFrom="page">
              <wp:posOffset>1977390</wp:posOffset>
            </wp:positionH>
            <wp:positionV relativeFrom="paragraph">
              <wp:posOffset>233680</wp:posOffset>
            </wp:positionV>
            <wp:extent cx="3593465" cy="130556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Código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UC:</w:t>
      </w:r>
      <w:r>
        <w:rPr>
          <w:color w:val="808080"/>
          <w:spacing w:val="-1"/>
        </w:rPr>
        <w:t xml:space="preserve"> </w:t>
      </w:r>
      <w:r w:rsidR="00400504">
        <w:rPr>
          <w:color w:val="808080"/>
          <w:spacing w:val="-1"/>
        </w:rPr>
        <w:t/>
      </w:r>
      <w:r w:rsidR="00A8430F">
        <w:rPr>
          <w:color w:val="808080"/>
          <w:spacing w:val="-1"/>
        </w:rPr>
        <w:t>CodigodoClienteTeste</w:t>
      </w:r>
    </w:p>
    <w:p w14:paraId="0A8C1C95" w14:textId="3B492AD1" w:rsidR="00E66E54" w:rsidRDefault="00000000">
      <w:pPr>
        <w:spacing w:before="198"/>
        <w:ind w:left="361"/>
      </w:pPr>
      <w:r>
        <w:rPr>
          <w:color w:val="808080"/>
        </w:rPr>
        <w:t>Endereço:</w:t>
      </w:r>
      <w:r w:rsidR="007E1340">
        <w:rPr>
          <w:color w:val="808080"/>
        </w:rPr>
        <w:t xml:space="preserve"> </w:t>
      </w:r>
      <w:r w:rsidR="00400504">
        <w:rPr>
          <w:color w:val="808080"/>
        </w:rPr>
        <w:t/>
      </w:r>
      <w:r w:rsidR="00A8430F">
        <w:rPr>
          <w:color w:val="808080"/>
          <w:spacing w:val="-7"/>
        </w:rPr>
        <w:t xml:space="preserve">Rua-Teste,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 xml:space="preserve">Bairro-Teste,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 xml:space="preserve">_420 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 xml:space="preserve">Cidade-Teste, </w:t>
      </w:r>
      <w:r w:rsidR="00400504">
        <w:rPr>
          <w:color w:val="808080"/>
          <w:spacing w:val="-7"/>
        </w:rPr>
        <w:t/>
      </w:r>
      <w:r w:rsidR="00A8430F">
        <w:rPr>
          <w:color w:val="808080"/>
          <w:spacing w:val="-7"/>
        </w:rPr>
        <w:t>ado</w:t>
      </w:r>
    </w:p>
    <w:p w14:paraId="3C3126DE" w14:textId="77777777" w:rsidR="00E66E54" w:rsidRDefault="00000000">
      <w:pPr>
        <w:pStyle w:val="Corpodetexto"/>
        <w:spacing w:before="201"/>
        <w:ind w:left="428"/>
      </w:pPr>
      <w:r>
        <w:rPr>
          <w:color w:val="808080"/>
        </w:rPr>
        <w:t>Localização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instalação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cliente:</w:t>
      </w:r>
    </w:p>
    <w:p w14:paraId="44ACE8F7" w14:textId="1767FEC0" w:rsidR="00E66E54" w:rsidRDefault="00DE6C8E" w:rsidP="00117094">
      <w:pPr>
        <w:pStyle w:val="Corpodetexto"/>
        <w:spacing w:before="172"/>
        <w:jc w:val="center"/>
        <w:rPr>
          <w:sz w:val="20"/>
        </w:rPr>
      </w:pPr>
      <w:r w:rsidRPr="00DE6C8E">
        <w:rPr>
          <w:noProof/>
          <w:sz w:val="20"/>
        </w:rPr>
        <w:drawing>
          <wp:inline distT="0" distB="0" distL="0" distR="0" wp14:anchorId="0BA4C7EC" wp14:editId="0B974909">
            <wp:extent cx="4985800" cy="2364105"/>
            <wp:effectExtent l="0" t="0" r="5715" b="0"/>
            <wp:docPr id="259194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94538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8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F29" w14:textId="77777777" w:rsidR="00E66E54" w:rsidRDefault="00E66E54">
      <w:pPr>
        <w:pStyle w:val="Corpodetexto"/>
        <w:spacing w:before="98"/>
      </w:pPr>
    </w:p>
    <w:p w14:paraId="0F881329" w14:textId="77777777" w:rsidR="00E66E54" w:rsidRDefault="00000000">
      <w:pPr>
        <w:pStyle w:val="Corpodetexto"/>
        <w:spacing w:line="408" w:lineRule="auto"/>
        <w:ind w:left="4276" w:right="2086" w:hanging="2168"/>
      </w:pPr>
      <w:r>
        <w:rPr>
          <w:color w:val="808080"/>
        </w:rPr>
        <w:t>Vista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Satélite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localização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 xml:space="preserve">Cliente </w:t>
      </w:r>
      <w:r>
        <w:rPr>
          <w:color w:val="808080"/>
          <w:spacing w:val="-10"/>
        </w:rPr>
        <w:t>3</w:t>
      </w:r>
    </w:p>
    <w:p w14:paraId="7253C882" w14:textId="77777777" w:rsidR="00E66E54" w:rsidRDefault="00E66E54">
      <w:pPr>
        <w:spacing w:line="408" w:lineRule="auto"/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13402169" w14:textId="2830356C" w:rsidR="00E66E54" w:rsidRDefault="00117094">
      <w:pPr>
        <w:pStyle w:val="PargrafodaLista"/>
        <w:numPr>
          <w:ilvl w:val="0"/>
          <w:numId w:val="3"/>
        </w:numPr>
        <w:tabs>
          <w:tab w:val="left" w:pos="508"/>
        </w:tabs>
        <w:spacing w:before="82"/>
        <w:ind w:left="508" w:hanging="145"/>
        <w:rPr>
          <w:sz w:val="24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1C92B" wp14:editId="549B8780">
                <wp:simplePos x="0" y="0"/>
                <wp:positionH relativeFrom="column">
                  <wp:posOffset>3898585</wp:posOffset>
                </wp:positionH>
                <wp:positionV relativeFrom="paragraph">
                  <wp:posOffset>-251145</wp:posOffset>
                </wp:positionV>
                <wp:extent cx="147953" cy="3034032"/>
                <wp:effectExtent l="42545" t="33655" r="28575" b="28575"/>
                <wp:wrapNone/>
                <wp:docPr id="39" name="Conector Angulad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47953" cy="3034032"/>
                        </a:xfrm>
                        <a:prstGeom prst="bent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221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39" o:spid="_x0000_s1026" type="#_x0000_t34" style="position:absolute;margin-left:307pt;margin-top:-19.8pt;width:11.65pt;height:238.9pt;rotation: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klH76QEAAAkEAAAOAAAAZHJzL2Uyb0RvYy54bWysU02P2yAUvFfqf0DcG9tJdttEcfaQ7fZS tavtx51gSKiAhx40Tv59H9jxVm0PVVUOCMObYWZ43tydnWUnhdGAb3kzqzlTXkJn/KHlXz4/vHrD WUzCd8KCVy2/qMjvti9fbPqwVnM4gu0UMiLxcd2Hlh9TCuuqivKonIgzCMrToQZ0ItEnHqoORU/s zlbzur6tesAuIEgVI+3eD4d8W/i1VjJ91DqqxGzLSVsqM5Z5n+dquxHrA4pwNHKUIf5BhRPG06UT 1b1Ign1H8xuVMxIhgk4zCa4CrY1UxQO5aepf3Hw6iqCKFwonhimm+P9o5YfTzj8ixdCHuI7hEbOL s0bHECit5pZSpsGZtiZ8pY1ik4Szc0nxMqWozolJ2myWr1c3C84kHS3qxbJezHPM1UCb6QPG9E6B Y3nR8r3yaQfe02MBLgq/OL2PqeTZMS8cNY7ovjUkwll6npOwbLla3Vx5x2q64cqcodbnOQlj3/qO pUvILIjQj2ryefXsuqzSxaoB+6Q0Mx3ZmRdBpSHVziKjy4lHShLdTExUnWHaWDsB6wGIh/0Eeyhj RI3FGadKp/41ciovd4JPE9IZD/gnwel8FauH+qv3wXE2v4fuUjqhhEL9Vt5s/DdyQ//8XeDPf/D2 BwAAAP//AwBQSwMEFAAGAAgAAAAhAAXBHTzgAAAACwEAAA8AAABkcnMvZG93bnJldi54bWxMj8FO wzAMhu9IvENkJC6IJSuo60rTaQJxQtq0wYFj1pi2InFKk23l7TEnuNn6f33+XK0m78QJx9gH0jCf KRBITbA9tRreXp9vCxAxGbLGBUIN3xhhVV9eVKa04Uw7PO1TKxhCsTQaupSGUsrYdOhNnIUBibOP MHqTeB1baUdzZrh3MlMql970xBc6M+Bjh83n/uiZ8rR52e6+4jpslPNZvnyfbhZB6+uraf0AIuGU /srwq8/qULPTIRzJRuE03BU5qycOikUOghtFfs/DQUM2V0uQdSX//1D/AAAA//8DAFBLAQItABQA BgAIAAAAIQC2gziS/gAAAOEBAAATAAAAAAAAAAAAAAAAAAAAAABbQ29udGVudF9UeXBlc10ueG1s UEsBAi0AFAAGAAgAAAAhADj9If/WAAAAlAEAAAsAAAAAAAAAAAAAAAAALwEAAF9yZWxzLy5yZWxz UEsBAi0AFAAGAAgAAAAhAKmSUfvpAQAACQQAAA4AAAAAAAAAAAAAAAAALgIAAGRycy9lMm9Eb2Mu eG1sUEsBAi0AFAAGAAgAAAAhAAXBHTzgAAAACwEAAA8AAAAAAAAAAAAAAAAAQwQAAGRycy9kb3du cmV2LnhtbFBLBQYAAAAABAAEAPMAAABQBQAAAAA= " adj="10790" strokecolor="#4f81bd [3204]" strokeweight="2pt">
                <v:stroke endarrow="open"/>
              </v:shape>
            </w:pict>
          </mc:Fallback>
        </mc:AlternateContent>
      </w:r>
      <w:r>
        <w:rPr>
          <w:color w:val="808080"/>
          <w:sz w:val="24"/>
        </w:rPr>
        <w:t>Planta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Localização</w:t>
      </w:r>
      <w:r>
        <w:rPr>
          <w:color w:val="808080"/>
          <w:spacing w:val="-2"/>
          <w:sz w:val="24"/>
        </w:rPr>
        <w:t xml:space="preserve"> </w:t>
      </w:r>
      <w:r>
        <w:rPr>
          <w:color w:val="808080"/>
          <w:sz w:val="24"/>
        </w:rPr>
        <w:t>do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pacing w:val="-2"/>
          <w:sz w:val="24"/>
        </w:rPr>
        <w:t>Cliente:</w:t>
      </w:r>
    </w:p>
    <w:p w14:paraId="1E4E6821" w14:textId="2AA092A5" w:rsidR="00E66E54" w:rsidRDefault="00DE6C8E">
      <w:pPr>
        <w:pStyle w:val="PargrafodaLista"/>
        <w:tabs>
          <w:tab w:val="left" w:pos="508"/>
        </w:tabs>
        <w:spacing w:before="82"/>
        <w:ind w:left="363" w:firstLine="0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63E42F" wp14:editId="78EB0817">
                <wp:simplePos x="0" y="0"/>
                <wp:positionH relativeFrom="margin">
                  <wp:posOffset>5225415</wp:posOffset>
                </wp:positionH>
                <wp:positionV relativeFrom="paragraph">
                  <wp:posOffset>1166495</wp:posOffset>
                </wp:positionV>
                <wp:extent cx="1335405" cy="257175"/>
                <wp:effectExtent l="0" t="0" r="0" b="9525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CC590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Casa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3E42F" id="_x0000_t202" coordsize="21600,21600" o:spt="202" path="m,l,21600r21600,l21600,xe">
                <v:stroke joinstyle="miter"/>
                <v:path gradientshapeok="t" o:connecttype="rect"/>
              </v:shapetype>
              <v:shape id="Caixa de Texto 45" o:spid="_x0000_s1026" type="#_x0000_t202" style="position:absolute;left:0;text-align:left;margin-left:411.45pt;margin-top:91.85pt;width:105.15pt;height:20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" fillcolor="white [3201]" stroked="f" strokeweight=".5pt">
                <v:textbox>
                  <w:txbxContent>
                    <w:p w14:paraId="3FACC590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Casa do Cliente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E6C8E">
        <w:rPr>
          <w:noProof/>
          <w:sz w:val="24"/>
        </w:rPr>
        <w:drawing>
          <wp:inline distT="0" distB="0" distL="0" distR="0" wp14:anchorId="5D809739" wp14:editId="0FAF5873">
            <wp:extent cx="4985800" cy="2364105"/>
            <wp:effectExtent l="0" t="0" r="5715" b="0"/>
            <wp:docPr id="60361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307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8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6932" w14:textId="24A46879" w:rsidR="00E66E54" w:rsidRDefault="00E66E54"/>
    <w:p w14:paraId="54B96746" w14:textId="746D2F11" w:rsidR="00E66E54" w:rsidRDefault="00000000">
      <w:pPr>
        <w:pStyle w:val="Corpodetexto"/>
        <w:ind w:right="3246"/>
        <w:jc w:val="right"/>
      </w:pPr>
      <w:r>
        <w:rPr>
          <w:color w:val="808080"/>
        </w:rPr>
        <w:t>Planta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2"/>
        </w:rPr>
        <w:t xml:space="preserve"> localização</w:t>
      </w:r>
    </w:p>
    <w:p w14:paraId="67BBC68A" w14:textId="5C7E3BB0" w:rsidR="00E66E54" w:rsidRDefault="00117094">
      <w:pPr>
        <w:pStyle w:val="PargrafodaLista"/>
        <w:numPr>
          <w:ilvl w:val="0"/>
          <w:numId w:val="3"/>
        </w:numPr>
        <w:tabs>
          <w:tab w:val="left" w:pos="508"/>
        </w:tabs>
        <w:spacing w:before="195"/>
        <w:ind w:left="508" w:hanging="145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B8D129" wp14:editId="3428CE50">
                <wp:simplePos x="0" y="0"/>
                <wp:positionH relativeFrom="column">
                  <wp:posOffset>3970337</wp:posOffset>
                </wp:positionH>
                <wp:positionV relativeFrom="paragraph">
                  <wp:posOffset>184468</wp:posOffset>
                </wp:positionV>
                <wp:extent cx="99695" cy="2653030"/>
                <wp:effectExtent l="94933" t="38417" r="33337" b="14288"/>
                <wp:wrapNone/>
                <wp:docPr id="13" name="Conector Angulad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99695" cy="2653030"/>
                        </a:xfrm>
                        <a:prstGeom prst="bent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4EBA" id="Conector Angulado 39" o:spid="_x0000_s1026" type="#_x0000_t34" style="position:absolute;margin-left:312.6pt;margin-top:14.55pt;width:7.85pt;height:208.9pt;rotation:90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ssOi6AEAAAgEAAAOAAAAZHJzL2Uyb0RvYy54bWysU8GO0zAUvCPxD5bvNGlLK1o13UOX5YJg xQJ317FbI9vPejZN8/c8O2kWAQeEyMFy7DfjmfHz7u7qLLsojAZ8w+ezmjPlJbTGnxr+5fPDqzec xSR8Kyx41fBeRX63f/li14WtWsAZbKuQEYmP2y40/JxS2FZVlGflRJxBUJ42NaATiX7xVLUoOmJ3 tlrU9brqANuAIFWMtHo/bPJ94ddayfRR66gSsw0nbamMWMZjHqv9TmxPKMLZyFGG+AcVThhPh05U 9yIJ9h3Nb1TOSIQIOs0kuAq0NlIVD+RmXv/i5uksgipeKJwYppji/6OVHy4H/4gUQxfiNoZHzC6u Gh1DoLTma0qZPs60NeErLRSbJJxdS4r9lKK6JiZpcbNZb1acSdpZrFfLellSrgbWzB4wpncKHMuT hh+VTwfwnu4KcFnoxeV9TCXOlnnhqG9E+21OGpyl27kIy15vNqtFvj3iHatpdmPOUOvzmISxb33L Uh8yCyJ0IyrvV8+myyz1Vg3YT0oz05KbRRFU+lEdLDI6nHikJNHziYmqM0wbaydgPQDxdJxgD+Ub UWNxxqnSqH+NnMrLmeDThHTGA/5JcLrexOqh/uZ9cJzNH6HtSyOUUKjdSrbj08j9/PN/gT8/4P0P AAAA//8DAFBLAwQUAAYACAAAACEAv+jkUeAAAAALAQAADwAAAGRycy9kb3ducmV2LnhtbEyPwU7D MAyG70i8Q2QkLoglC2WU0nSaQJyQhjY4cMwa01Y0Tmmyrbw93gmOtn99/v5yOfleHHCMXSAD85kC gVQH11Fj4P3t+ToHEZMlZ/tAaOAHIyyr87PSFi4caYOHbWoEQygW1kCb0lBIGesWvY2zMCDx7TOM 3iYex0a60R4Z7nuplVpIbzviD60d8LHF+mu790x5Wr+8br7jKqxV7/Xi/mO6ugvGXF5MqwcQCaf0 F4aTPqtDxU67sCcXRW8g05nmqAF9o+YgOJFnmtvteJPd5iCrUv7vUP0CAAD//wMAUEsBAi0AFAAG AAgAAAAhALaDOJL+AAAA4QEAABMAAAAAAAAAAAAAAAAAAAAAAFtDb250ZW50X1R5cGVzXS54bWxQ SwECLQAUAAYACAAAACEAOP0h/9YAAACUAQAACwAAAAAAAAAAAAAAAAAvAQAAX3JlbHMvLnJlbHNQ SwECLQAUAAYACAAAACEANrLDougBAAAIBAAADgAAAAAAAAAAAAAAAAAuAgAAZHJzL2Uyb0RvYy54 bWxQSwECLQAUAAYACAAAACEAv+jkUeAAAAALAQAADwAAAAAAAAAAAAAAAABCBAAAZHJzL2Rvd25y ZXYueG1sUEsFBgAAAAAEAAQA8wAAAE8FAAAAAA== " adj="10790" strokecolor="#4f81bd [3204]" strokeweight="2pt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36A2BC1D" wp14:editId="4D082930">
            <wp:simplePos x="0" y="0"/>
            <wp:positionH relativeFrom="page">
              <wp:posOffset>1977390</wp:posOffset>
            </wp:positionH>
            <wp:positionV relativeFrom="paragraph">
              <wp:posOffset>755650</wp:posOffset>
            </wp:positionV>
            <wp:extent cx="3593465" cy="130556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sz w:val="24"/>
        </w:rPr>
        <w:t>Planta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Situação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com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local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instalação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do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padrão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pacing w:val="-2"/>
          <w:sz w:val="24"/>
        </w:rPr>
        <w:t>entrada;</w:t>
      </w:r>
    </w:p>
    <w:p w14:paraId="29BC7B5E" w14:textId="7FE74290" w:rsidR="00E66E54" w:rsidRDefault="00DE6C8E">
      <w:pPr>
        <w:pStyle w:val="PargrafodaLista"/>
        <w:tabs>
          <w:tab w:val="left" w:pos="508"/>
        </w:tabs>
        <w:spacing w:before="195"/>
        <w:ind w:left="363" w:firstLine="0"/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EBB893" wp14:editId="6ECB7A61">
                <wp:simplePos x="0" y="0"/>
                <wp:positionH relativeFrom="margin">
                  <wp:posOffset>4451350</wp:posOffset>
                </wp:positionH>
                <wp:positionV relativeFrom="paragraph">
                  <wp:posOffset>1299845</wp:posOffset>
                </wp:positionV>
                <wp:extent cx="1209675" cy="257175"/>
                <wp:effectExtent l="0" t="0" r="9525" b="9525"/>
                <wp:wrapNone/>
                <wp:docPr id="1832797684" name="Caixa de Texto 183279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B0492" w14:textId="77777777" w:rsidR="00DE6C8E" w:rsidRDefault="00DE6C8E" w:rsidP="00DE6C8E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Casa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BB893" id="Caixa de Texto 1832797684" o:spid="_x0000_s1027" type="#_x0000_t202" style="position:absolute;left:0;text-align:left;margin-left:350.5pt;margin-top:102.35pt;width:95.25pt;height:20.2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" fillcolor="white [3201]" stroked="f" strokeweight=".5pt">
                <v:textbox>
                  <w:txbxContent>
                    <w:p w14:paraId="08EB0492" w14:textId="77777777" w:rsidR="00DE6C8E" w:rsidRDefault="00DE6C8E" w:rsidP="00DE6C8E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Casa do Cliente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A1BD5B" wp14:editId="65F19C00">
                <wp:simplePos x="0" y="0"/>
                <wp:positionH relativeFrom="column">
                  <wp:posOffset>233045</wp:posOffset>
                </wp:positionH>
                <wp:positionV relativeFrom="paragraph">
                  <wp:posOffset>123825</wp:posOffset>
                </wp:positionV>
                <wp:extent cx="2070100" cy="1127760"/>
                <wp:effectExtent l="4445" t="5080" r="13335" b="1016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12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98431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Entrada Aérea</w:t>
                            </w:r>
                          </w:p>
                          <w:p w14:paraId="1A81336E" w14:textId="77777777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Padrão de Entrada Trifásico</w:t>
                            </w:r>
                          </w:p>
                          <w:p w14:paraId="699EBE87" w14:textId="77777777" w:rsidR="00E66E54" w:rsidRDefault="00E66E54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0A002A65" w14:textId="6B46FA38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Cabos:</w:t>
                            </w:r>
                            <w:r w:rsidR="00400504">
                              <w:rPr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0D0D0D" w:themeColor="text1" w:themeTint="F2"/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FF000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lang w:val="pt-BR"/>
                              </w:rPr>
                              <w:t>mm2</w:t>
                            </w:r>
                          </w:p>
                          <w:p w14:paraId="43672701" w14:textId="1CFA29F6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Disjuntor:</w:t>
                            </w:r>
                            <w:r w:rsidR="00400504">
                              <w:rPr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0D0D0D" w:themeColor="text1" w:themeTint="F2"/>
                                <w:lang w:val="pt-BR"/>
                              </w:rPr>
                              <w:t xml:space="preserve">AMPtst </w:t>
                            </w:r>
                            <w:r>
                              <w:rPr>
                                <w:lang w:val="pt-BR"/>
                              </w:rPr>
                              <w:t>A</w:t>
                            </w:r>
                          </w:p>
                          <w:p w14:paraId="675021AF" w14:textId="44288055" w:rsidR="00E66E54" w:rsidRDefault="0000000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Aterramento:</w:t>
                            </w:r>
                            <w:r w:rsidR="00400504">
                              <w:rPr>
                                <w:lang w:val="pt-BR"/>
                              </w:rPr>
                              <w:t/>
                            </w:r>
                            <w:r w:rsidR="002D2B46">
                              <w:rPr>
                                <w:color w:val="0D0D0D" w:themeColor="text1" w:themeTint="F2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lang w:val="pt-BR"/>
                              </w:rPr>
                              <w:t>mm2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BD5B" id="Caixa de Texto 54" o:spid="_x0000_s1028" type="#_x0000_t202" style="position:absolute;left:0;text-align:left;margin-left:18.35pt;margin-top:9.75pt;width:163pt;height:8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" fillcolor="white [3201]" strokeweight=".5pt">
                <v:textbox>
                  <w:txbxContent>
                    <w:p w14:paraId="75E98431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Entrada Aérea</w:t>
                      </w:r>
                    </w:p>
                    <w:p w14:paraId="1A81336E" w14:textId="77777777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Padrão de Entrada Trifásico</w:t>
                      </w:r>
                    </w:p>
                    <w:p w14:paraId="699EBE87" w14:textId="77777777" w:rsidR="00E66E54" w:rsidRDefault="00E66E54">
                      <w:pPr>
                        <w:rPr>
                          <w:lang w:val="pt-BR"/>
                        </w:rPr>
                      </w:pPr>
                    </w:p>
                    <w:p w14:paraId="0A002A65" w14:textId="6B46FA38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Cabos:</w:t>
                      </w:r>
                      <w:r w:rsidR="00400504">
                        <w:rPr>
                          <w:lang w:val="pt-BR"/>
                        </w:rPr>
                        <w:t/>
                      </w:r>
                      <w:r w:rsidR="002D2B46">
                        <w:rPr>
                          <w:color w:val="0D0D0D" w:themeColor="text1" w:themeTint="F2"/>
                          <w:lang w:val="pt-BR"/>
                        </w:rPr>
                        <w:t/>
                      </w:r>
                      <w:r w:rsidR="002D2B46">
                        <w:rPr>
                          <w:color w:val="FF0000"/>
                          <w:lang w:val="pt-BR"/>
                        </w:rPr>
                        <w:t xml:space="preserve"> </w:t>
                      </w:r>
                      <w:r>
                        <w:rPr>
                          <w:lang w:val="pt-BR"/>
                        </w:rPr>
                        <w:t>mm2</w:t>
                      </w:r>
                    </w:p>
                    <w:p w14:paraId="43672701" w14:textId="1CFA29F6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Disjuntor:</w:t>
                      </w:r>
                      <w:r w:rsidR="00400504">
                        <w:rPr>
                          <w:lang w:val="pt-BR"/>
                        </w:rPr>
                        <w:t/>
                      </w:r>
                      <w:r w:rsidR="002D2B46">
                        <w:rPr>
                          <w:color w:val="0D0D0D" w:themeColor="text1" w:themeTint="F2"/>
                          <w:lang w:val="pt-BR"/>
                        </w:rPr>
                        <w:t xml:space="preserve">AMPtst </w:t>
                      </w:r>
                      <w:r>
                        <w:rPr>
                          <w:lang w:val="pt-BR"/>
                        </w:rPr>
                        <w:t>A</w:t>
                      </w:r>
                    </w:p>
                    <w:p w14:paraId="675021AF" w14:textId="44288055" w:rsidR="00E66E54" w:rsidRDefault="0000000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Aterramento:</w:t>
                      </w:r>
                      <w:r w:rsidR="00400504">
                        <w:rPr>
                          <w:lang w:val="pt-BR"/>
                        </w:rPr>
                        <w:t/>
                      </w:r>
                      <w:r w:rsidR="002D2B46">
                        <w:rPr>
                          <w:color w:val="0D0D0D" w:themeColor="text1" w:themeTint="F2"/>
                          <w:lang w:val="pt-BR"/>
                        </w:rPr>
                        <w:t xml:space="preserve"> </w:t>
                      </w:r>
                      <w:r>
                        <w:rPr>
                          <w:lang w:val="pt-BR"/>
                        </w:rPr>
                        <w:t>mm2</w:t>
                      </w:r>
                    </w:p>
                  </w:txbxContent>
                </v:textbox>
              </v:shape>
            </w:pict>
          </mc:Fallback>
        </mc:AlternateContent>
      </w:r>
      <w:r w:rsidR="00A4729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D29572" wp14:editId="23E829F8">
                <wp:simplePos x="0" y="0"/>
                <wp:positionH relativeFrom="column">
                  <wp:posOffset>2774315</wp:posOffset>
                </wp:positionH>
                <wp:positionV relativeFrom="paragraph">
                  <wp:posOffset>1449070</wp:posOffset>
                </wp:positionV>
                <wp:extent cx="175895" cy="0"/>
                <wp:effectExtent l="0" t="12700" r="6985" b="17780"/>
                <wp:wrapNone/>
                <wp:docPr id="49" name="Conector Re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62325" y="7600950"/>
                          <a:ext cx="1758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73FD9A2" id="Conector Reto 4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45pt,114.1pt" to="232.3pt,114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F1iFyQEAAN0DAAAOAAAAZHJzL2Uyb0RvYy54bWysU8tu2zAQvBfoPxC815Jl2EkEyzkkcC9F EqTtB9DU0iLAF0jWkv8+S0qWg7SHoqgOFCnODGeWq+39oBU5gQ/SmoYuFyUlYLhtpTk29OeP/Zdb SkJkpmXKGmjoGQK9333+tO1dDZXtrGrBExQxoe5dQ7sYXV0UgXegWVhYBwY3hfWaRVz6Y9F61qO6 VkVVlpuit7513nIIAb8+jpt0l/WFAB6fhQgQiWooeot59Hk8pLHYbVl99Mx1kk822D+40EwaPHSW emSRkV9e/ialJfc2WBEX3OrCCiE55AyYZll+SPO9Yw5yFixOcHOZwv+T5U+nB/PisQy9C3VwLz6l GITX6Y3+yNDQ1WpTrao1JeeG3mzK8m49FQ6GSDgCljfr2zvc5wjIW8VVw/kQv4LVJE0aqqRJkVjN Tt9CxHMReoGkz8qkMVgl271UKi9SM8CD8uTE8BoZ52Bila4Oue+QuErs4pokz+JZwaj8CoLIFv1W 2UFuso+6y0lXGUQnmkAXM7Ecif54mO3s8zOxJnDiQe6+v2bO8HymNXFmamms/5PhOFzMihF/yT4m TuEPtj3n281FwR7KNZv6PTXp+3WmX//K3RsAAAD//wMAUEsDBBQABgAIAAAAIQAem54l4QAAAAsB AAAPAAAAZHJzL2Rvd25yZXYueG1sTI/RSsNAEEXfBf9hGcE3u2mMoY3ZlFAQoSpiKqhv2+w0CWZn Q3bbxr93BEEfZ+Zw59x8NdleHHH0nSMF81kEAql2pqNGwev27moBwgdNRveOUMEXelgV52e5zow7 0Qseq9AIDiGfaQVtCEMmpa9btNrP3IDEt70brQ48jo00oz5xuO1lHEWptLoj/tDqAdct1p/VwSpY bh6aobq/mbv1U/m2Kd/3j9uPZ6UuL6byFkTAKfzB8KPP6lCw084dyHjRK0iu0yWjCuJ4EYNgIkmT FMTudyOLXP7vUHwDAAD//wMAUEsBAi0AFAAGAAgAAAAhALaDOJL+AAAA4QEAABMAAAAAAAAAAAAA AAAAAAAAAFtDb250ZW50X1R5cGVzXS54bWxQSwECLQAUAAYACAAAACEAOP0h/9YAAACUAQAACwAA AAAAAAAAAAAAAAAvAQAAX3JlbHMvLnJlbHNQSwECLQAUAAYACAAAACEAkxdYhckBAADdAwAADgAA AAAAAAAAAAAAAAAuAgAAZHJzL2Uyb0RvYy54bWxQSwECLQAUAAYACAAAACEAHpueJeEAAAALAQAA DwAAAAAAAAAAAAAAAAAjBAAAZHJzL2Rvd25yZXYueG1sUEsFBgAAAAAEAAQA8wAAADEFAAAAAA== " strokecolor="#c0504d [3205]" strokeweight="2pt"/>
            </w:pict>
          </mc:Fallback>
        </mc:AlternateContent>
      </w:r>
      <w:r w:rsidRPr="00DE6C8E">
        <w:rPr>
          <w:noProof/>
          <w:sz w:val="24"/>
        </w:rPr>
        <w:drawing>
          <wp:inline distT="0" distB="0" distL="0" distR="0" wp14:anchorId="2575D0EB" wp14:editId="1D41C9CB">
            <wp:extent cx="5543550" cy="2628571"/>
            <wp:effectExtent l="0" t="0" r="0" b="635"/>
            <wp:docPr id="1245639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9980" name="Imagem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99D1" w14:textId="77777777" w:rsidR="00E66E54" w:rsidRDefault="00E66E54"/>
    <w:p w14:paraId="237ACA82" w14:textId="77777777" w:rsidR="00E66E54" w:rsidRDefault="00E66E54">
      <w:pPr>
        <w:pStyle w:val="Corpodetexto"/>
        <w:rPr>
          <w:sz w:val="17"/>
        </w:rPr>
      </w:pPr>
    </w:p>
    <w:p w14:paraId="38B7A010" w14:textId="77777777" w:rsidR="00E66E54" w:rsidRDefault="00000000">
      <w:pPr>
        <w:pStyle w:val="Corpodetexto"/>
        <w:spacing w:before="273"/>
        <w:ind w:right="3241"/>
        <w:jc w:val="right"/>
      </w:pPr>
      <w:r>
        <w:rPr>
          <w:color w:val="808080"/>
        </w:rPr>
        <w:t>Planta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2"/>
        </w:rPr>
        <w:t xml:space="preserve"> Situação</w:t>
      </w:r>
    </w:p>
    <w:p w14:paraId="7784608C" w14:textId="77777777" w:rsidR="00E66E54" w:rsidRDefault="00000000">
      <w:pPr>
        <w:pStyle w:val="PargrafodaLista"/>
        <w:numPr>
          <w:ilvl w:val="0"/>
          <w:numId w:val="3"/>
        </w:numPr>
        <w:tabs>
          <w:tab w:val="left" w:pos="501"/>
        </w:tabs>
        <w:spacing w:before="199"/>
        <w:ind w:left="501" w:hanging="138"/>
        <w:rPr>
          <w:sz w:val="24"/>
        </w:rPr>
      </w:pPr>
      <w:r>
        <w:rPr>
          <w:color w:val="808080"/>
          <w:sz w:val="24"/>
        </w:rPr>
        <w:t>Características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de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atendimento:</w:t>
      </w:r>
      <w:r>
        <w:rPr>
          <w:color w:val="808080"/>
          <w:spacing w:val="-7"/>
          <w:sz w:val="24"/>
        </w:rPr>
        <w:t xml:space="preserve"> </w:t>
      </w:r>
      <w:r>
        <w:rPr>
          <w:color w:val="808080"/>
          <w:sz w:val="24"/>
        </w:rPr>
        <w:t>Com.</w:t>
      </w:r>
      <w:r>
        <w:rPr>
          <w:color w:val="808080"/>
          <w:spacing w:val="-11"/>
          <w:sz w:val="24"/>
        </w:rPr>
        <w:t xml:space="preserve"> </w:t>
      </w:r>
      <w:r>
        <w:rPr>
          <w:color w:val="808080"/>
          <w:sz w:val="24"/>
        </w:rPr>
        <w:t>Trifásico</w:t>
      </w:r>
      <w:r>
        <w:rPr>
          <w:color w:val="808080"/>
          <w:spacing w:val="-10"/>
          <w:sz w:val="24"/>
        </w:rPr>
        <w:t xml:space="preserve"> </w:t>
      </w:r>
      <w:r>
        <w:rPr>
          <w:color w:val="808080"/>
          <w:sz w:val="24"/>
        </w:rPr>
        <w:t>127/220v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–</w:t>
      </w:r>
      <w:r>
        <w:rPr>
          <w:color w:val="808080"/>
          <w:spacing w:val="-9"/>
          <w:sz w:val="24"/>
        </w:rPr>
        <w:t xml:space="preserve"> </w:t>
      </w:r>
      <w:r>
        <w:rPr>
          <w:color w:val="808080"/>
          <w:sz w:val="24"/>
        </w:rPr>
        <w:t>Classe-N/A</w:t>
      </w:r>
      <w:r>
        <w:rPr>
          <w:color w:val="808080"/>
          <w:spacing w:val="-8"/>
          <w:sz w:val="24"/>
        </w:rPr>
        <w:t xml:space="preserve"> </w:t>
      </w:r>
      <w:r>
        <w:rPr>
          <w:color w:val="808080"/>
          <w:spacing w:val="-5"/>
          <w:sz w:val="24"/>
        </w:rPr>
        <w:t/>
      </w:r>
    </w:p>
    <w:p w14:paraId="2C78D9CA" w14:textId="77777777" w:rsidR="00E66E54" w:rsidRDefault="00E66E54">
      <w:pPr>
        <w:pStyle w:val="Corpodetexto"/>
      </w:pPr>
    </w:p>
    <w:p w14:paraId="3347E8D5" w14:textId="60D01F09" w:rsidR="00E66E54" w:rsidRDefault="00000000">
      <w:pPr>
        <w:pStyle w:val="Corpodetexto"/>
        <w:ind w:left="384" w:right="141"/>
        <w:jc w:val="center"/>
        <w:rPr>
          <w:color w:val="808080"/>
          <w:spacing w:val="-5"/>
        </w:rPr>
      </w:pPr>
      <w:r>
        <w:rPr>
          <w:color w:val="808080"/>
        </w:rPr>
        <w:t>-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Disjuntor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Entrada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Trifásico</w:t>
      </w:r>
      <w:r>
        <w:rPr>
          <w:color w:val="808080"/>
          <w:spacing w:val="-3"/>
        </w:rPr>
        <w:t xml:space="preserve"> </w:t>
      </w:r>
      <w:r w:rsidR="00400504">
        <w:rPr>
          <w:color w:val="808080"/>
          <w:spacing w:val="-3"/>
        </w:rPr>
        <w:t/>
      </w:r>
      <w:r w:rsidR="002D2B46">
        <w:rPr>
          <w:color w:val="808080"/>
          <w:spacing w:val="-3"/>
        </w:rPr>
        <w:t/>
      </w:r>
      <w:r w:rsidR="002D2B46" w:rsidRPr="002D2B46">
        <w:rPr>
          <w:color w:val="808080" w:themeColor="background1" w:themeShade="80"/>
          <w:spacing w:val="-3"/>
          <w:lang w:val="pt-BR"/>
        </w:rPr>
        <w:t>AMPtst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5"/>
        </w:rPr>
        <w:t>A.</w:t>
      </w:r>
    </w:p>
    <w:p w14:paraId="68BC1409" w14:textId="77777777" w:rsidR="00E66E54" w:rsidRDefault="00000000">
      <w:pPr>
        <w:pStyle w:val="Corpodetexto"/>
        <w:ind w:left="384" w:right="141"/>
        <w:jc w:val="center"/>
        <w:rPr>
          <w:color w:val="808080"/>
          <w:spacing w:val="-5"/>
          <w:lang w:val="pt-BR"/>
        </w:rPr>
      </w:pPr>
      <w:r>
        <w:rPr>
          <w:noProof/>
          <w:color w:val="808080"/>
          <w:spacing w:val="-5"/>
          <w:lang w:val="pt-BR"/>
        </w:rPr>
        <w:lastRenderedPageBreak/>
        <w:drawing>
          <wp:inline distT="0" distB="0" distL="114300" distR="114300" wp14:anchorId="34A11F28" wp14:editId="2435238A">
            <wp:extent cx="2117090" cy="2823210"/>
            <wp:effectExtent l="0" t="0" r="1270" b="11430"/>
            <wp:docPr id="37" name="Imagem 37" descr="WhatsApp Image 2024-11-13 at 10.07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WhatsApp Image 2024-11-13 at 10.07.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340" w14:textId="77777777" w:rsidR="00E66E54" w:rsidRDefault="00E66E54">
      <w:pPr>
        <w:pStyle w:val="Corpodetexto"/>
        <w:spacing w:before="4"/>
        <w:rPr>
          <w:sz w:val="18"/>
        </w:rPr>
      </w:pPr>
    </w:p>
    <w:p w14:paraId="0F0CE9E5" w14:textId="77777777" w:rsidR="00E66E54" w:rsidRDefault="00000000">
      <w:pPr>
        <w:pStyle w:val="Corpodetexto"/>
        <w:spacing w:before="169"/>
        <w:ind w:left="384" w:right="2"/>
        <w:jc w:val="center"/>
      </w:pPr>
      <w:r>
        <w:rPr>
          <w:color w:val="808080"/>
        </w:rPr>
        <w:t>Disjuntor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Entrada</w:t>
      </w:r>
    </w:p>
    <w:p w14:paraId="7D75C024" w14:textId="55CC2535" w:rsidR="00E66E54" w:rsidRDefault="00000000">
      <w:pPr>
        <w:pStyle w:val="Corpodetexto"/>
        <w:spacing w:before="199"/>
        <w:ind w:left="384"/>
        <w:jc w:val="center"/>
      </w:pPr>
      <w:r>
        <w:rPr>
          <w:color w:val="808080"/>
        </w:rPr>
        <w:t>Cliente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Residencial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com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Média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Consumo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 w:rsidR="00400504">
        <w:rPr>
          <w:color w:val="808080"/>
          <w:spacing w:val="-1"/>
        </w:rPr>
        <w:t/>
      </w:r>
      <w:r w:rsidR="005226A7">
        <w:rPr>
          <w:color w:val="808080" w:themeColor="background1" w:themeShade="80"/>
          <w:spacing w:val="-1"/>
          <w:lang w:val="pt-BR"/>
        </w:rPr>
        <w:t/>
      </w:r>
      <w:r w:rsidR="00400504">
        <w:rPr>
          <w:color w:val="808080" w:themeColor="background1" w:themeShade="80"/>
          <w:spacing w:val="-1"/>
          <w:lang w:val="pt-BR"/>
        </w:rPr>
        <w:t xml:space="preserve"> </w:t>
      </w:r>
      <w:r>
        <w:rPr>
          <w:color w:val="808080"/>
          <w:spacing w:val="-2"/>
        </w:rPr>
        <w:t>KWh/Mês</w:t>
      </w:r>
    </w:p>
    <w:p w14:paraId="29592FFF" w14:textId="77777777" w:rsidR="00E66E54" w:rsidRDefault="00E66E54">
      <w:pPr>
        <w:jc w:val="center"/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5D931A7C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  <w:spacing w:before="88"/>
      </w:pPr>
      <w:r>
        <w:rPr>
          <w:color w:val="808080"/>
        </w:rPr>
        <w:lastRenderedPageBreak/>
        <w:t>DESCRIÇÃO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GERAL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GERAÇÃO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DISTRIBUÍDA</w:t>
      </w:r>
    </w:p>
    <w:p w14:paraId="6F6BE082" w14:textId="77777777" w:rsidR="00E66E54" w:rsidRDefault="00000000">
      <w:pPr>
        <w:pStyle w:val="Corpodetexto"/>
        <w:spacing w:before="202" w:line="237" w:lineRule="auto"/>
        <w:ind w:left="361" w:right="115" w:firstLine="448"/>
        <w:jc w:val="both"/>
      </w:pPr>
      <w:r>
        <w:rPr>
          <w:color w:val="808080"/>
        </w:rPr>
        <w:t>Descrição geral da topologia proposta, inserindo informações técnicas como dados de placa de módulos fotovoltaicos, inversores, máquinas térmicas, geradores elétricos, turbinas e geradores eólicos, estruturas metálicas,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torres,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dispositivos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proteção,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aterramento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e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outros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componentes que forem pertinentes. Abaixo seguem exemplos de subitens:</w:t>
      </w:r>
    </w:p>
    <w:p w14:paraId="1890D6C9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201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t>Módulos</w:t>
      </w:r>
      <w:r>
        <w:rPr>
          <w:b/>
          <w:color w:val="808080"/>
          <w:spacing w:val="-4"/>
          <w:sz w:val="24"/>
        </w:rPr>
        <w:t xml:space="preserve"> </w:t>
      </w:r>
      <w:r>
        <w:rPr>
          <w:b/>
          <w:color w:val="808080"/>
          <w:spacing w:val="-2"/>
          <w:sz w:val="24"/>
        </w:rPr>
        <w:t>fotovoltaicos</w:t>
      </w:r>
    </w:p>
    <w:p w14:paraId="078CA4BB" w14:textId="13BC33B4" w:rsidR="00E66E54" w:rsidRDefault="00000000" w:rsidP="00103811">
      <w:pPr>
        <w:pStyle w:val="Corpodetexto"/>
        <w:spacing w:before="202" w:line="276" w:lineRule="auto"/>
        <w:ind w:left="102" w:right="68" w:firstLine="259"/>
        <w:jc w:val="both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25A12F17" wp14:editId="3398438C">
            <wp:simplePos x="0" y="0"/>
            <wp:positionH relativeFrom="page">
              <wp:posOffset>1977390</wp:posOffset>
            </wp:positionH>
            <wp:positionV relativeFrom="paragraph">
              <wp:posOffset>2112645</wp:posOffset>
            </wp:positionV>
            <wp:extent cx="3593465" cy="130556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Serão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fornecidos</w:t>
      </w:r>
      <w:r>
        <w:rPr>
          <w:color w:val="808080"/>
          <w:spacing w:val="-5"/>
        </w:rPr>
        <w:t xml:space="preserve"> </w:t>
      </w:r>
      <w:r w:rsidR="005226A7" w:rsidRPr="005226A7">
        <w:rPr>
          <w:color w:val="808080" w:themeColor="background1" w:themeShade="80"/>
          <w:spacing w:val="-5"/>
        </w:rPr>
        <w:t>QuantidadeTesteModulos</w:t>
      </w:r>
      <w:r w:rsidR="0011531E" w:rsidRPr="0011531E">
        <w:rPr>
          <w:color w:val="FF0000"/>
          <w:spacing w:val="-5"/>
        </w:rPr>
        <w:t xml:space="preserve"> </w:t>
      </w:r>
      <w:r>
        <w:rPr>
          <w:color w:val="808080"/>
        </w:rPr>
        <w:t>Módulos</w:t>
      </w:r>
      <w:r>
        <w:rPr>
          <w:color w:val="808080"/>
          <w:spacing w:val="-6"/>
        </w:rPr>
        <w:t xml:space="preserve"> </w:t>
      </w:r>
      <w:r>
        <w:rPr>
          <w:color w:val="808080"/>
          <w:lang w:val="pt-BR"/>
        </w:rPr>
        <w:t>MODULO</w:t>
      </w:r>
      <w:r w:rsidR="005226A7">
        <w:rPr>
          <w:color w:val="FF0000"/>
        </w:rPr>
        <w:t xml:space="preserve"> </w:t>
      </w:r>
      <w:r w:rsidR="00400504" w:rsidRPr="00400504">
        <w:rPr>
          <w:color w:val="808080" w:themeColor="background1" w:themeShade="80"/>
        </w:rPr>
        <w:t/>
      </w:r>
      <w:r w:rsidR="005226A7">
        <w:rPr>
          <w:color w:val="808080" w:themeColor="background1" w:themeShade="80"/>
        </w:rPr>
        <w:t>ModeloTesteModulos</w:t>
      </w:r>
      <w:r>
        <w:rPr>
          <w:color w:val="808080"/>
          <w:spacing w:val="-5"/>
          <w:lang w:val="pt-BR"/>
        </w:rPr>
        <w:t>.</w:t>
      </w:r>
      <w:r>
        <w:rPr>
          <w:color w:val="808080"/>
        </w:rPr>
        <w:t xml:space="preserve"> Os módulos deverão já possuir cabos de corrente contínua e conectores MC4 com dimensões capazes de conectá-los em série. Nas conexões de cada módulo serão utilizadas abraçadeiras para que os cabos fiquem fixos na estrutura metálica de sustentação dos módulos.</w:t>
      </w:r>
    </w:p>
    <w:p w14:paraId="399846E4" w14:textId="22B938B8" w:rsidR="00E66E54" w:rsidRDefault="00DE6C8E" w:rsidP="00117094">
      <w:pPr>
        <w:pStyle w:val="Corpodetexto"/>
        <w:spacing w:before="8"/>
        <w:jc w:val="center"/>
        <w:rPr>
          <w:sz w:val="6"/>
        </w:rPr>
      </w:pPr>
      <w:r w:rsidRPr="00DE6C8E">
        <w:rPr>
          <w:noProof/>
          <w:sz w:val="6"/>
        </w:rPr>
        <w:drawing>
          <wp:inline distT="0" distB="0" distL="0" distR="0" wp14:anchorId="36C1B300" wp14:editId="08157FF3">
            <wp:extent cx="4216425" cy="5721564"/>
            <wp:effectExtent l="0" t="0" r="0" b="0"/>
            <wp:docPr id="849994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94881" name="Imagem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25" cy="57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7212" w14:textId="77777777" w:rsidR="00E66E54" w:rsidRDefault="00000000">
      <w:pPr>
        <w:spacing w:before="125"/>
        <w:ind w:left="384" w:right="147"/>
        <w:jc w:val="center"/>
        <w:rPr>
          <w:rFonts w:ascii="Times New Roman"/>
          <w:sz w:val="20"/>
        </w:rPr>
      </w:pPr>
      <w:r>
        <w:rPr>
          <w:rFonts w:ascii="Times New Roman"/>
          <w:color w:val="808080"/>
          <w:spacing w:val="-10"/>
          <w:sz w:val="20"/>
        </w:rPr>
        <w:t>5</w:t>
      </w:r>
    </w:p>
    <w:p w14:paraId="53F8DCD4" w14:textId="77777777" w:rsidR="00E66E54" w:rsidRDefault="00E66E54">
      <w:pPr>
        <w:jc w:val="center"/>
        <w:rPr>
          <w:rFonts w:ascii="Times New Roman"/>
          <w:sz w:val="20"/>
        </w:rPr>
        <w:sectPr w:rsidR="00E66E54">
          <w:pgSz w:w="11910" w:h="16840"/>
          <w:pgMar w:top="1580" w:right="1580" w:bottom="780" w:left="1600" w:header="0" w:footer="598" w:gutter="0"/>
          <w:cols w:space="720"/>
        </w:sectPr>
      </w:pPr>
    </w:p>
    <w:p w14:paraId="0D3C8503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3"/>
        </w:tabs>
        <w:spacing w:before="89"/>
        <w:ind w:hanging="402"/>
        <w:rPr>
          <w:b/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6FBC8CC1" wp14:editId="2F70B55C">
            <wp:simplePos x="0" y="0"/>
            <wp:positionH relativeFrom="page">
              <wp:posOffset>1977390</wp:posOffset>
            </wp:positionH>
            <wp:positionV relativeFrom="page">
              <wp:posOffset>4686300</wp:posOffset>
            </wp:positionV>
            <wp:extent cx="3593465" cy="1305560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808080"/>
          <w:spacing w:val="-2"/>
          <w:sz w:val="24"/>
        </w:rPr>
        <w:t>Inversores</w:t>
      </w:r>
    </w:p>
    <w:p w14:paraId="65C78F51" w14:textId="04880A0E" w:rsidR="00E66E54" w:rsidRDefault="00000000">
      <w:pPr>
        <w:spacing w:before="199"/>
        <w:ind w:left="361" w:right="116" w:firstLine="448"/>
        <w:jc w:val="both"/>
        <w:rPr>
          <w:rFonts w:ascii="Calibri" w:hAnsi="Calibri"/>
        </w:rPr>
      </w:pPr>
      <w:r>
        <w:rPr>
          <w:color w:val="808080"/>
          <w:sz w:val="24"/>
        </w:rPr>
        <w:t>Foram</w:t>
      </w:r>
      <w:r>
        <w:rPr>
          <w:color w:val="808080"/>
          <w:spacing w:val="-3"/>
          <w:sz w:val="24"/>
        </w:rPr>
        <w:t xml:space="preserve"> </w:t>
      </w:r>
      <w:r>
        <w:rPr>
          <w:color w:val="808080"/>
          <w:sz w:val="24"/>
        </w:rPr>
        <w:t>selecionados</w:t>
      </w:r>
      <w:r>
        <w:rPr>
          <w:color w:val="808080"/>
          <w:spacing w:val="-4"/>
          <w:sz w:val="24"/>
        </w:rPr>
        <w:t xml:space="preserve"> </w:t>
      </w:r>
      <w:r w:rsidR="00400504">
        <w:rPr>
          <w:color w:val="808080"/>
          <w:spacing w:val="-4"/>
          <w:sz w:val="24"/>
        </w:rPr>
        <w:t/>
      </w:r>
      <w:r w:rsidR="005226A7" w:rsidRPr="005226A7">
        <w:rPr>
          <w:color w:val="808080" w:themeColor="background1" w:themeShade="80"/>
          <w:sz w:val="24"/>
        </w:rPr>
        <w:t>QuantidadeTesteInversores</w:t>
      </w:r>
      <w:r>
        <w:rPr>
          <w:color w:val="808080"/>
          <w:spacing w:val="-2"/>
          <w:sz w:val="24"/>
        </w:rPr>
        <w:t xml:space="preserve"> </w:t>
      </w:r>
      <w:r>
        <w:rPr>
          <w:color w:val="808080"/>
          <w:spacing w:val="-2"/>
          <w:sz w:val="24"/>
          <w:lang w:val="pt-BR"/>
        </w:rPr>
        <w:t>Microi</w:t>
      </w:r>
      <w:r>
        <w:rPr>
          <w:color w:val="808080"/>
        </w:rPr>
        <w:t>nversor</w:t>
      </w:r>
      <w:r>
        <w:rPr>
          <w:color w:val="808080"/>
          <w:lang w:val="pt-BR"/>
        </w:rPr>
        <w:t>es</w:t>
      </w:r>
      <w:r>
        <w:rPr>
          <w:color w:val="808080"/>
          <w:spacing w:val="-2"/>
        </w:rPr>
        <w:t xml:space="preserve"> </w:t>
      </w:r>
      <w:r w:rsidR="00400504">
        <w:rPr>
          <w:color w:val="808080"/>
          <w:spacing w:val="-2"/>
        </w:rPr>
        <w:t/>
      </w:r>
      <w:r w:rsidR="005226A7">
        <w:rPr>
          <w:color w:val="808080" w:themeColor="background1" w:themeShade="80"/>
          <w:spacing w:val="-2"/>
        </w:rPr>
        <w:t>FabricanteTesteInversor</w:t>
      </w:r>
      <w:r w:rsidR="005226A7">
        <w:rPr>
          <w:color w:val="FF0000"/>
          <w:spacing w:val="-2"/>
        </w:rPr>
        <w:t xml:space="preserve"> </w:t>
      </w:r>
      <w:r>
        <w:rPr>
          <w:color w:val="808080"/>
        </w:rPr>
        <w:t>Modelo</w:t>
      </w:r>
      <w:r w:rsidR="00117094">
        <w:rPr>
          <w:color w:val="808080"/>
        </w:rPr>
        <w:t xml:space="preserve"> </w:t>
      </w:r>
      <w:r w:rsidR="00400504">
        <w:rPr>
          <w:color w:val="808080"/>
        </w:rPr>
        <w:t/>
      </w:r>
      <w:r w:rsidR="005226A7">
        <w:rPr>
          <w:color w:val="808080"/>
        </w:rPr>
        <w:t>ModeloTesteInversor</w:t>
      </w:r>
      <w:r w:rsidR="005226A7">
        <w:rPr>
          <w:color w:val="FF0000"/>
        </w:rPr>
        <w:t xml:space="preserve"> </w:t>
      </w:r>
      <w:r>
        <w:rPr>
          <w:color w:val="808080"/>
          <w:sz w:val="24"/>
        </w:rPr>
        <w:t xml:space="preserve">que atende todas as normas brasileiras. (Datasheets Completos anexos ao </w:t>
      </w:r>
      <w:r>
        <w:rPr>
          <w:color w:val="808080"/>
          <w:spacing w:val="-2"/>
          <w:sz w:val="24"/>
        </w:rPr>
        <w:t>Processo)</w:t>
      </w:r>
      <w:r>
        <w:rPr>
          <w:rFonts w:ascii="Calibri" w:hAnsi="Calibri"/>
          <w:color w:val="808080"/>
          <w:spacing w:val="-2"/>
        </w:rPr>
        <w:t>;</w:t>
      </w:r>
    </w:p>
    <w:p w14:paraId="33D1FE5A" w14:textId="77777777" w:rsidR="00E66E54" w:rsidRDefault="00000000">
      <w:pPr>
        <w:pStyle w:val="Corpodetexto"/>
        <w:spacing w:before="1"/>
        <w:rPr>
          <w:rFonts w:ascii="Calibri"/>
          <w:sz w:val="9"/>
        </w:rPr>
      </w:pPr>
      <w:r>
        <w:rPr>
          <w:noProof/>
        </w:rPr>
        <w:drawing>
          <wp:inline distT="0" distB="0" distL="114300" distR="114300" wp14:anchorId="11EA5DF8" wp14:editId="5B3E8231">
            <wp:extent cx="5105400" cy="6927875"/>
            <wp:effectExtent l="0" t="0" r="0" b="6350"/>
            <wp:docPr id="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9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9A10" w14:textId="77777777" w:rsidR="00E66E54" w:rsidRDefault="00E66E54">
      <w:pPr>
        <w:rPr>
          <w:rFonts w:ascii="Calibri"/>
          <w:sz w:val="9"/>
        </w:rPr>
        <w:sectPr w:rsidR="00E66E54">
          <w:headerReference w:type="default" r:id="rId18"/>
          <w:footerReference w:type="default" r:id="rId19"/>
          <w:pgSz w:w="11910" w:h="16840"/>
          <w:pgMar w:top="1580" w:right="1580" w:bottom="1600" w:left="1600" w:header="0" w:footer="1416" w:gutter="0"/>
          <w:cols w:space="720"/>
        </w:sectPr>
      </w:pPr>
    </w:p>
    <w:p w14:paraId="167E29B6" w14:textId="71F67FB8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89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lastRenderedPageBreak/>
        <w:t>Estruturas</w:t>
      </w:r>
      <w:r>
        <w:rPr>
          <w:b/>
          <w:color w:val="808080"/>
          <w:spacing w:val="-6"/>
          <w:sz w:val="24"/>
        </w:rPr>
        <w:t xml:space="preserve"> </w:t>
      </w:r>
      <w:r w:rsidR="00400504">
        <w:rPr>
          <w:b/>
          <w:color w:val="808080"/>
          <w:spacing w:val="-6"/>
          <w:sz w:val="24"/>
        </w:rPr>
        <w:t/>
      </w:r>
      <w:r>
        <w:rPr>
          <w:b/>
          <w:color w:val="808080"/>
          <w:spacing w:val="-2"/>
          <w:sz w:val="24"/>
        </w:rPr>
        <w:t/>
      </w:r>
    </w:p>
    <w:p w14:paraId="0112F30D" w14:textId="6DCB242B" w:rsidR="00E66E54" w:rsidRDefault="00000000">
      <w:pPr>
        <w:pStyle w:val="Corpodetexto"/>
        <w:spacing w:before="199"/>
        <w:ind w:left="102" w:right="160" w:firstLine="201"/>
      </w:pPr>
      <w:r>
        <w:rPr>
          <w:color w:val="808080"/>
        </w:rPr>
        <w:t>Serão instalados fixadores de Alumínio do tipo Gancho Ajustável que foi desenvolvido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especialmente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para</w:t>
      </w:r>
      <w:r>
        <w:rPr>
          <w:color w:val="808080"/>
          <w:spacing w:val="-5"/>
        </w:rPr>
        <w:t xml:space="preserve"> </w:t>
      </w:r>
      <w:r w:rsidR="00117094">
        <w:rPr>
          <w:color w:val="808080"/>
        </w:rPr>
        <w:t>Laje</w:t>
      </w:r>
      <w:r>
        <w:rPr>
          <w:color w:val="808080"/>
        </w:rPr>
        <w:t>.</w:t>
      </w:r>
    </w:p>
    <w:p w14:paraId="4F02FB96" w14:textId="77777777" w:rsidR="00E66E54" w:rsidRDefault="00E66E54">
      <w:pPr>
        <w:pStyle w:val="Corpodetexto"/>
        <w:rPr>
          <w:sz w:val="20"/>
        </w:rPr>
      </w:pPr>
    </w:p>
    <w:p w14:paraId="407A765F" w14:textId="7A3AD140" w:rsidR="00E66E54" w:rsidRDefault="00117094">
      <w:pPr>
        <w:pStyle w:val="Corpodetexto"/>
        <w:spacing w:before="43"/>
        <w:rPr>
          <w:sz w:val="20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60C4FDA9" wp14:editId="253772DE">
            <wp:simplePos x="0" y="0"/>
            <wp:positionH relativeFrom="page">
              <wp:posOffset>1828800</wp:posOffset>
            </wp:positionH>
            <wp:positionV relativeFrom="paragraph">
              <wp:posOffset>209550</wp:posOffset>
            </wp:positionV>
            <wp:extent cx="3656826" cy="1352386"/>
            <wp:effectExtent l="0" t="0" r="1270" b="635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26" cy="1352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1BE764" w14:textId="5831669F" w:rsidR="00E66E54" w:rsidRDefault="00E66E54">
      <w:pPr>
        <w:pStyle w:val="Corpodetexto"/>
        <w:spacing w:before="127"/>
      </w:pPr>
    </w:p>
    <w:p w14:paraId="0A88A8BE" w14:textId="36A6A83E" w:rsidR="00E66E54" w:rsidRDefault="00000000">
      <w:pPr>
        <w:pStyle w:val="Corpodetexto"/>
        <w:spacing w:before="1"/>
        <w:ind w:left="102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54207367" wp14:editId="7BF806E4">
            <wp:simplePos x="0" y="0"/>
            <wp:positionH relativeFrom="page">
              <wp:posOffset>1977390</wp:posOffset>
            </wp:positionH>
            <wp:positionV relativeFrom="paragraph">
              <wp:posOffset>-22225</wp:posOffset>
            </wp:positionV>
            <wp:extent cx="3593465" cy="130556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466" cy="13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</w:rPr>
        <w:t>Testes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resistência:</w:t>
      </w:r>
    </w:p>
    <w:p w14:paraId="37BE4A74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spacing w:before="199"/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Pressão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paralela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4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2"/>
          <w:sz w:val="24"/>
        </w:rPr>
        <w:t xml:space="preserve"> </w:t>
      </w:r>
      <w:r>
        <w:rPr>
          <w:b/>
          <w:color w:val="808080"/>
          <w:spacing w:val="-2"/>
          <w:sz w:val="24"/>
        </w:rPr>
        <w:t>1,8kN;</w:t>
      </w:r>
    </w:p>
    <w:p w14:paraId="1A3B1E48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Pressão</w:t>
      </w:r>
      <w:r>
        <w:rPr>
          <w:b/>
          <w:color w:val="808080"/>
          <w:spacing w:val="-16"/>
          <w:sz w:val="24"/>
        </w:rPr>
        <w:t xml:space="preserve"> </w:t>
      </w:r>
      <w:r>
        <w:rPr>
          <w:b/>
          <w:color w:val="808080"/>
          <w:sz w:val="24"/>
        </w:rPr>
        <w:t>perpendicular</w:t>
      </w:r>
      <w:r>
        <w:rPr>
          <w:b/>
          <w:color w:val="808080"/>
          <w:spacing w:val="-16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7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5"/>
          <w:sz w:val="24"/>
        </w:rPr>
        <w:t xml:space="preserve"> </w:t>
      </w:r>
      <w:r>
        <w:rPr>
          <w:b/>
          <w:color w:val="808080"/>
          <w:spacing w:val="-2"/>
          <w:sz w:val="24"/>
        </w:rPr>
        <w:t>3,54kN;</w:t>
      </w:r>
    </w:p>
    <w:p w14:paraId="69057756" w14:textId="77777777" w:rsidR="00E66E54" w:rsidRDefault="00000000">
      <w:pPr>
        <w:pStyle w:val="PargrafodaLista"/>
        <w:numPr>
          <w:ilvl w:val="0"/>
          <w:numId w:val="4"/>
        </w:numPr>
        <w:tabs>
          <w:tab w:val="left" w:pos="247"/>
        </w:tabs>
        <w:spacing w:before="2"/>
        <w:ind w:left="247" w:hanging="145"/>
        <w:rPr>
          <w:b/>
          <w:sz w:val="24"/>
        </w:rPr>
      </w:pPr>
      <w:r>
        <w:rPr>
          <w:b/>
          <w:color w:val="808080"/>
          <w:sz w:val="24"/>
        </w:rPr>
        <w:t>Força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tração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z w:val="24"/>
        </w:rPr>
        <w:t>perpendicular</w:t>
      </w:r>
      <w:r>
        <w:rPr>
          <w:b/>
          <w:color w:val="808080"/>
          <w:spacing w:val="-15"/>
          <w:sz w:val="24"/>
        </w:rPr>
        <w:t xml:space="preserve"> </w:t>
      </w:r>
      <w:r>
        <w:rPr>
          <w:b/>
          <w:color w:val="808080"/>
          <w:sz w:val="24"/>
        </w:rPr>
        <w:t>à</w:t>
      </w:r>
      <w:r>
        <w:rPr>
          <w:b/>
          <w:color w:val="808080"/>
          <w:spacing w:val="-12"/>
          <w:sz w:val="24"/>
        </w:rPr>
        <w:t xml:space="preserve"> </w:t>
      </w:r>
      <w:r>
        <w:rPr>
          <w:b/>
          <w:color w:val="808080"/>
          <w:sz w:val="24"/>
        </w:rPr>
        <w:t>superfície:</w:t>
      </w:r>
      <w:r>
        <w:rPr>
          <w:b/>
          <w:color w:val="808080"/>
          <w:spacing w:val="-13"/>
          <w:sz w:val="24"/>
        </w:rPr>
        <w:t xml:space="preserve"> </w:t>
      </w:r>
      <w:r>
        <w:rPr>
          <w:b/>
          <w:color w:val="808080"/>
          <w:spacing w:val="-2"/>
          <w:sz w:val="24"/>
        </w:rPr>
        <w:t>2,2kN.</w:t>
      </w:r>
    </w:p>
    <w:p w14:paraId="11C00D84" w14:textId="77777777" w:rsidR="00E66E54" w:rsidRDefault="00E66E54">
      <w:pPr>
        <w:pStyle w:val="Corpodetexto"/>
        <w:rPr>
          <w:b/>
        </w:rPr>
      </w:pPr>
    </w:p>
    <w:p w14:paraId="0FD32A51" w14:textId="77777777" w:rsidR="00E66E54" w:rsidRDefault="00E66E54">
      <w:pPr>
        <w:pStyle w:val="Corpodetexto"/>
        <w:spacing w:before="101"/>
        <w:rPr>
          <w:b/>
        </w:rPr>
      </w:pPr>
    </w:p>
    <w:p w14:paraId="330B2318" w14:textId="77777777" w:rsidR="00E66E54" w:rsidRDefault="00000000">
      <w:pPr>
        <w:pStyle w:val="PargrafodaLista"/>
        <w:numPr>
          <w:ilvl w:val="1"/>
          <w:numId w:val="2"/>
        </w:numPr>
        <w:tabs>
          <w:tab w:val="left" w:pos="762"/>
        </w:tabs>
        <w:spacing w:before="1"/>
        <w:ind w:left="762" w:hanging="401"/>
        <w:rPr>
          <w:b/>
          <w:sz w:val="24"/>
        </w:rPr>
      </w:pPr>
      <w:r>
        <w:rPr>
          <w:b/>
          <w:color w:val="808080"/>
          <w:sz w:val="24"/>
        </w:rPr>
        <w:t>Dispositivos</w:t>
      </w:r>
      <w:r>
        <w:rPr>
          <w:b/>
          <w:color w:val="808080"/>
          <w:spacing w:val="-7"/>
          <w:sz w:val="24"/>
        </w:rPr>
        <w:t xml:space="preserve"> </w:t>
      </w:r>
      <w:r>
        <w:rPr>
          <w:b/>
          <w:color w:val="808080"/>
          <w:sz w:val="24"/>
        </w:rPr>
        <w:t>de</w:t>
      </w:r>
      <w:r>
        <w:rPr>
          <w:b/>
          <w:color w:val="808080"/>
          <w:spacing w:val="-7"/>
          <w:sz w:val="24"/>
        </w:rPr>
        <w:t xml:space="preserve"> </w:t>
      </w:r>
      <w:r>
        <w:rPr>
          <w:b/>
          <w:color w:val="808080"/>
          <w:spacing w:val="-2"/>
          <w:sz w:val="24"/>
        </w:rPr>
        <w:t>proteção;</w:t>
      </w:r>
    </w:p>
    <w:p w14:paraId="4D4E1600" w14:textId="77777777" w:rsidR="00E66E54" w:rsidRDefault="00000000">
      <w:pPr>
        <w:spacing w:before="198"/>
        <w:ind w:left="102"/>
      </w:pPr>
      <w:r>
        <w:rPr>
          <w:color w:val="808080"/>
        </w:rPr>
        <w:t>Para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Proteção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Corrente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Contínua será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DPS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tipo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II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disponibilizada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 xml:space="preserve">pelo </w:t>
      </w:r>
      <w:r>
        <w:rPr>
          <w:color w:val="808080"/>
          <w:spacing w:val="-2"/>
        </w:rPr>
        <w:t>inversor.</w:t>
      </w:r>
    </w:p>
    <w:p w14:paraId="47AEE660" w14:textId="7CED2CD8" w:rsidR="00E66E54" w:rsidRDefault="00000000">
      <w:pPr>
        <w:spacing w:before="200" w:line="276" w:lineRule="auto"/>
        <w:ind w:left="102" w:right="68"/>
      </w:pPr>
      <w:r>
        <w:rPr>
          <w:color w:val="808080"/>
        </w:rPr>
        <w:t>Para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Proteção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do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Sistema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Corrente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Alternada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Fo</w:t>
      </w:r>
      <w:r>
        <w:rPr>
          <w:color w:val="808080"/>
          <w:lang w:val="pt-BR"/>
        </w:rPr>
        <w:t>ram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dimensionado</w:t>
      </w:r>
      <w:r>
        <w:rPr>
          <w:color w:val="808080"/>
          <w:lang w:val="pt-BR"/>
        </w:rPr>
        <w:t>s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3"/>
          <w:lang w:val="pt-BR"/>
        </w:rPr>
        <w:t>dois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Disjuntor</w:t>
      </w:r>
      <w:r>
        <w:rPr>
          <w:color w:val="808080"/>
          <w:lang w:val="pt-BR"/>
        </w:rPr>
        <w:t>es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 xml:space="preserve">de </w:t>
      </w:r>
      <w:r w:rsidR="00103811">
        <w:rPr>
          <w:color w:val="808080"/>
        </w:rPr>
        <w:t>32</w:t>
      </w:r>
      <w:r>
        <w:rPr>
          <w:color w:val="808080"/>
        </w:rPr>
        <w:t xml:space="preserve"> A </w:t>
      </w:r>
      <w:r>
        <w:rPr>
          <w:color w:val="808080"/>
          <w:lang w:val="pt-BR"/>
        </w:rPr>
        <w:t>Tri</w:t>
      </w:r>
      <w:r>
        <w:rPr>
          <w:color w:val="808080"/>
        </w:rPr>
        <w:t>polar Curva C, juntamente com um DPS 0</w:t>
      </w:r>
      <w:r>
        <w:rPr>
          <w:color w:val="808080"/>
          <w:lang w:val="pt-BR"/>
        </w:rPr>
        <w:t>3</w:t>
      </w:r>
      <w:r>
        <w:rPr>
          <w:color w:val="808080"/>
        </w:rPr>
        <w:t xml:space="preserve"> Polos 40KA/1,5KV.</w:t>
      </w:r>
    </w:p>
    <w:p w14:paraId="1BC8CBB1" w14:textId="77777777" w:rsidR="00E66E54" w:rsidRDefault="00E66E54">
      <w:pPr>
        <w:pStyle w:val="Corpodetexto"/>
        <w:rPr>
          <w:sz w:val="22"/>
        </w:rPr>
      </w:pPr>
    </w:p>
    <w:p w14:paraId="013AFE7A" w14:textId="77777777" w:rsidR="00E66E54" w:rsidRDefault="00E66E54">
      <w:pPr>
        <w:pStyle w:val="Corpodetexto"/>
        <w:spacing w:before="214"/>
        <w:rPr>
          <w:sz w:val="22"/>
        </w:rPr>
      </w:pPr>
    </w:p>
    <w:p w14:paraId="4F413223" w14:textId="77777777" w:rsidR="00E66E54" w:rsidRDefault="00000000">
      <w:pPr>
        <w:pStyle w:val="Ttulo1"/>
        <w:numPr>
          <w:ilvl w:val="0"/>
          <w:numId w:val="2"/>
        </w:numPr>
        <w:tabs>
          <w:tab w:val="left" w:pos="673"/>
        </w:tabs>
      </w:pPr>
      <w:r>
        <w:rPr>
          <w:color w:val="808080"/>
        </w:rPr>
        <w:t>PREVISÃO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DA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PRODUÇÃO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ENERGIA</w:t>
      </w:r>
    </w:p>
    <w:p w14:paraId="0F20EB59" w14:textId="188E9E5F" w:rsidR="00360475" w:rsidRDefault="00000000">
      <w:pPr>
        <w:spacing w:before="238" w:line="470" w:lineRule="auto"/>
        <w:ind w:left="102" w:right="3230"/>
        <w:rPr>
          <w:rFonts w:ascii="Times New Roman" w:hAnsi="Times New Roman"/>
          <w:color w:val="808080"/>
        </w:rPr>
      </w:pPr>
      <w:r>
        <w:rPr>
          <w:rFonts w:ascii="Times New Roman" w:hAnsi="Times New Roman"/>
          <w:color w:val="808080"/>
        </w:rPr>
        <w:t>Potência do Painel ou do Kit:</w:t>
      </w:r>
      <w:r w:rsidR="00015118">
        <w:rPr>
          <w:rFonts w:ascii="Times New Roman" w:hAnsi="Times New Roman"/>
          <w:color w:val="808080"/>
        </w:rPr>
        <w:t xml:space="preserve"> </w:t>
      </w:r>
      <w:r w:rsidR="00400504">
        <w:rPr>
          <w:rFonts w:ascii="Times New Roman" w:hAnsi="Times New Roman"/>
          <w:color w:val="808080"/>
        </w:rPr>
        <w:t/>
      </w:r>
      <w:r w:rsidR="00015118">
        <w:rPr>
          <w:rFonts w:ascii="Times New Roman" w:hAnsi="Times New Roman"/>
          <w:color w:val="808080"/>
        </w:rPr>
        <w:t/>
      </w:r>
      <w:r w:rsidR="0011531E">
        <w:rPr>
          <w:rFonts w:ascii="Times New Roman" w:hAnsi="Times New Roman"/>
          <w:color w:val="808080"/>
        </w:rPr>
        <w:t xml:space="preserve"> </w:t>
      </w:r>
      <w:r>
        <w:rPr>
          <w:rFonts w:ascii="Times New Roman" w:hAnsi="Times New Roman"/>
          <w:color w:val="808080"/>
        </w:rPr>
        <w:t xml:space="preserve">W </w:t>
      </w:r>
    </w:p>
    <w:p w14:paraId="132D3BD1" w14:textId="325E64F9" w:rsidR="00E66E54" w:rsidRDefault="00000000">
      <w:pPr>
        <w:spacing w:before="238" w:line="470" w:lineRule="auto"/>
        <w:ind w:left="102" w:right="3230"/>
        <w:rPr>
          <w:rFonts w:ascii="Times New Roman" w:hAnsi="Times New Roman"/>
          <w:color w:val="808080"/>
        </w:rPr>
      </w:pPr>
      <w:r>
        <w:rPr>
          <w:rFonts w:ascii="Times New Roman" w:hAnsi="Times New Roman"/>
          <w:color w:val="808080"/>
        </w:rPr>
        <w:t>Média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Mensal</w:t>
      </w:r>
      <w:r>
        <w:rPr>
          <w:rFonts w:ascii="Times New Roman" w:hAnsi="Times New Roman"/>
          <w:color w:val="808080"/>
          <w:spacing w:val="-4"/>
        </w:rPr>
        <w:t xml:space="preserve"> </w:t>
      </w:r>
      <w:r>
        <w:rPr>
          <w:rFonts w:ascii="Times New Roman" w:hAnsi="Times New Roman"/>
          <w:color w:val="808080"/>
        </w:rPr>
        <w:t>do</w:t>
      </w:r>
      <w:r>
        <w:rPr>
          <w:rFonts w:ascii="Times New Roman" w:hAnsi="Times New Roman"/>
          <w:color w:val="808080"/>
          <w:spacing w:val="-8"/>
        </w:rPr>
        <w:t xml:space="preserve"> </w:t>
      </w:r>
      <w:r>
        <w:rPr>
          <w:rFonts w:ascii="Times New Roman" w:hAnsi="Times New Roman"/>
          <w:color w:val="808080"/>
        </w:rPr>
        <w:t>Sistema:</w:t>
      </w:r>
      <w:r>
        <w:rPr>
          <w:rFonts w:ascii="Times New Roman" w:hAnsi="Times New Roman"/>
          <w:color w:val="808080"/>
          <w:spacing w:val="40"/>
        </w:rPr>
        <w:t xml:space="preserve"> </w:t>
      </w:r>
      <w:r w:rsidR="00400504">
        <w:rPr>
          <w:rFonts w:ascii="Times New Roman" w:hAnsi="Times New Roman"/>
          <w:color w:val="808080"/>
          <w:spacing w:val="40"/>
        </w:rPr>
        <w:t/>
      </w:r>
      <w:r w:rsidR="00015118">
        <w:rPr>
          <w:rFonts w:ascii="Times New Roman" w:hAnsi="Times New Roman"/>
          <w:color w:val="808080" w:themeColor="background1" w:themeShade="80"/>
          <w:spacing w:val="40"/>
        </w:rPr>
        <w:t/>
      </w:r>
      <w:r w:rsidR="0011531E">
        <w:rPr>
          <w:rFonts w:ascii="Times New Roman" w:hAnsi="Times New Roman"/>
          <w:color w:val="808080"/>
          <w:spacing w:val="40"/>
        </w:rPr>
        <w:t xml:space="preserve"> </w:t>
      </w:r>
      <w:r>
        <w:rPr>
          <w:rFonts w:ascii="Times New Roman" w:hAnsi="Times New Roman"/>
          <w:color w:val="808080"/>
        </w:rPr>
        <w:t>KWh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/</w:t>
      </w:r>
      <w:r>
        <w:rPr>
          <w:rFonts w:ascii="Times New Roman" w:hAnsi="Times New Roman"/>
          <w:color w:val="808080"/>
          <w:spacing w:val="-4"/>
        </w:rPr>
        <w:t xml:space="preserve"> </w:t>
      </w:r>
      <w:r>
        <w:rPr>
          <w:rFonts w:ascii="Times New Roman" w:hAnsi="Times New Roman"/>
          <w:color w:val="808080"/>
        </w:rPr>
        <w:t xml:space="preserve">mês </w:t>
      </w:r>
    </w:p>
    <w:p w14:paraId="495C6A5C" w14:textId="6A5482B7" w:rsidR="00E66E54" w:rsidRDefault="00000000">
      <w:pPr>
        <w:spacing w:before="238" w:line="470" w:lineRule="auto"/>
        <w:ind w:left="102" w:right="3230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 xml:space="preserve">Área necessária para Instalação: </w:t>
      </w:r>
      <w:r w:rsidR="00400504">
        <w:rPr>
          <w:rFonts w:ascii="Times New Roman" w:hAnsi="Times New Roman"/>
          <w:color w:val="808080"/>
        </w:rPr>
        <w:t/>
      </w:r>
      <w:r w:rsidR="00015118">
        <w:rPr>
          <w:rFonts w:ascii="Times New Roman" w:hAnsi="Times New Roman"/>
          <w:color w:val="808080" w:themeColor="background1" w:themeShade="80"/>
        </w:rPr>
        <w:t>Area-Teste</w:t>
      </w:r>
      <w:r w:rsidR="00360475">
        <w:rPr>
          <w:rFonts w:ascii="Times New Roman" w:hAnsi="Times New Roman"/>
          <w:color w:val="808080"/>
        </w:rPr>
        <w:t xml:space="preserve"> </w:t>
      </w:r>
      <w:r>
        <w:rPr>
          <w:rFonts w:ascii="Times New Roman" w:hAnsi="Times New Roman"/>
          <w:color w:val="808080"/>
        </w:rPr>
        <w:t>m²</w:t>
      </w:r>
    </w:p>
    <w:p w14:paraId="7969366B" w14:textId="472793A7" w:rsidR="00E66E54" w:rsidRDefault="00000000">
      <w:pPr>
        <w:ind w:left="102"/>
        <w:rPr>
          <w:rFonts w:ascii="Times New Roman" w:hAnsi="Times New Roman"/>
        </w:rPr>
      </w:pPr>
      <w:r>
        <w:rPr>
          <w:rFonts w:ascii="Times New Roman" w:hAnsi="Times New Roman"/>
          <w:color w:val="808080"/>
        </w:rPr>
        <w:t>Potência</w:t>
      </w:r>
      <w:r>
        <w:rPr>
          <w:rFonts w:ascii="Times New Roman" w:hAnsi="Times New Roman"/>
          <w:color w:val="808080"/>
          <w:spacing w:val="-5"/>
        </w:rPr>
        <w:t xml:space="preserve"> </w:t>
      </w:r>
      <w:r>
        <w:rPr>
          <w:rFonts w:ascii="Times New Roman" w:hAnsi="Times New Roman"/>
          <w:color w:val="808080"/>
        </w:rPr>
        <w:t>Total</w:t>
      </w:r>
      <w:r>
        <w:rPr>
          <w:rFonts w:ascii="Times New Roman" w:hAnsi="Times New Roman"/>
          <w:color w:val="808080"/>
          <w:spacing w:val="-2"/>
        </w:rPr>
        <w:t xml:space="preserve"> </w:t>
      </w:r>
      <w:r>
        <w:rPr>
          <w:rFonts w:ascii="Times New Roman" w:hAnsi="Times New Roman"/>
          <w:color w:val="808080"/>
        </w:rPr>
        <w:t>do</w:t>
      </w:r>
      <w:r>
        <w:rPr>
          <w:rFonts w:ascii="Times New Roman" w:hAnsi="Times New Roman"/>
          <w:color w:val="808080"/>
          <w:spacing w:val="-2"/>
        </w:rPr>
        <w:t xml:space="preserve"> </w:t>
      </w:r>
      <w:r>
        <w:rPr>
          <w:rFonts w:ascii="Times New Roman" w:hAnsi="Times New Roman"/>
          <w:color w:val="808080"/>
        </w:rPr>
        <w:t>Sistema:</w:t>
      </w:r>
      <w:r>
        <w:rPr>
          <w:rFonts w:ascii="Times New Roman" w:hAnsi="Times New Roman"/>
          <w:color w:val="808080"/>
          <w:spacing w:val="-3"/>
        </w:rPr>
        <w:t xml:space="preserve"> </w:t>
      </w:r>
      <w:r w:rsidR="00400504">
        <w:rPr>
          <w:rFonts w:ascii="Times New Roman" w:hAnsi="Times New Roman"/>
          <w:color w:val="808080"/>
          <w:spacing w:val="-3"/>
        </w:rPr>
        <w:t/>
      </w:r>
      <w:r w:rsidR="00015118">
        <w:rPr>
          <w:rFonts w:ascii="Times New Roman" w:hAnsi="Times New Roman"/>
          <w:color w:val="808080" w:themeColor="background1" w:themeShade="80"/>
          <w:spacing w:val="-3"/>
        </w:rPr>
        <w:t/>
      </w:r>
      <w:r w:rsidR="0011531E">
        <w:rPr>
          <w:rFonts w:ascii="Times New Roman" w:hAnsi="Times New Roman"/>
          <w:color w:val="808080"/>
          <w:spacing w:val="-3"/>
        </w:rPr>
        <w:t xml:space="preserve"> </w:t>
      </w:r>
      <w:r>
        <w:rPr>
          <w:rFonts w:ascii="Times New Roman" w:hAnsi="Times New Roman"/>
          <w:color w:val="808080"/>
          <w:spacing w:val="-5"/>
        </w:rPr>
        <w:t>kWp</w:t>
      </w:r>
    </w:p>
    <w:sectPr w:rsidR="00E66E54">
      <w:headerReference w:type="default" r:id="rId21"/>
      <w:footerReference w:type="default" r:id="rId22"/>
      <w:pgSz w:w="11910" w:h="16840"/>
      <w:pgMar w:top="1580" w:right="1580" w:bottom="780" w:left="1600" w:header="0" w:footer="5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1E0B3" w14:textId="77777777" w:rsidR="00715D78" w:rsidRDefault="00715D78">
      <w:r>
        <w:separator/>
      </w:r>
    </w:p>
  </w:endnote>
  <w:endnote w:type="continuationSeparator" w:id="0">
    <w:p w14:paraId="2D5B7166" w14:textId="77777777" w:rsidR="00715D78" w:rsidRDefault="00715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05CF1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4656" behindDoc="1" locked="0" layoutInCell="1" allowOverlap="1" wp14:anchorId="5B8F1F13" wp14:editId="1CA7FC6A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0E6A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36935A82" wp14:editId="4E040065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F94DE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7B41C4E2" wp14:editId="252B0ABD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23" name="Imag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F47B937" wp14:editId="7D997AE6">
              <wp:simplePos x="0" y="0"/>
              <wp:positionH relativeFrom="page">
                <wp:posOffset>3765550</wp:posOffset>
              </wp:positionH>
              <wp:positionV relativeFrom="page">
                <wp:posOffset>9653270</wp:posOffset>
              </wp:positionV>
              <wp:extent cx="95885" cy="18097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EE9DD" w14:textId="77777777" w:rsidR="00E66E54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7B937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9" type="#_x0000_t202" style="position:absolute;margin-left:296.5pt;margin-top:760.1pt;width:7.5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" filled="f" stroked="f">
              <v:textbox inset="0,0,0,0">
                <w:txbxContent>
                  <w:p w14:paraId="657EE9DD" w14:textId="77777777" w:rsidR="00E66E54" w:rsidRDefault="00000000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05069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824" behindDoc="1" locked="0" layoutInCell="1" allowOverlap="1" wp14:anchorId="002A2C0F" wp14:editId="6CE8F285">
          <wp:simplePos x="0" y="0"/>
          <wp:positionH relativeFrom="page">
            <wp:posOffset>0</wp:posOffset>
          </wp:positionH>
          <wp:positionV relativeFrom="page">
            <wp:posOffset>10185400</wp:posOffset>
          </wp:positionV>
          <wp:extent cx="7560310" cy="506730"/>
          <wp:effectExtent l="0" t="0" r="0" b="0"/>
          <wp:wrapNone/>
          <wp:docPr id="30" name="Imag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506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6E572" w14:textId="77777777" w:rsidR="00715D78" w:rsidRDefault="00715D78">
      <w:r>
        <w:separator/>
      </w:r>
    </w:p>
  </w:footnote>
  <w:footnote w:type="continuationSeparator" w:id="0">
    <w:p w14:paraId="545F2F2C" w14:textId="77777777" w:rsidR="00715D78" w:rsidRDefault="00715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41424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3632" behindDoc="1" locked="0" layoutInCell="1" allowOverlap="1" wp14:anchorId="45BB0436" wp14:editId="329D674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0962C3C" id="Group 1" o:spid="_x0000_s1026" style="position:absolute;margin-left:0;margin-top:0;width:595.35pt;height:63.6pt;z-index:-251662848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">
                <v:imagedata r:id="rId3" o:title=""/>
              </v:shape>
              <v:shape id="Image 3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1FABE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738B202F" wp14:editId="3B5E95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FDBD452" id="Group 6" o:spid="_x0000_s1026" style="position:absolute;margin-left:0;margin-top:0;width:595.35pt;height:63.6pt;z-index:-251660800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">
                <v:imagedata r:id="rId3" o:title=""/>
              </v:shape>
              <v:shape id="Image 8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4FDC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0A90145C" wp14:editId="5469D5F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BFB24A4" id="Group 20" o:spid="_x0000_s1026" style="position:absolute;margin-left:0;margin-top:0;width:595.35pt;height:63.6pt;z-index:-251658752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">
                <v:imagedata r:id="rId3" o:title=""/>
              </v:shape>
              <v:shape id="Image 22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0CB3" w14:textId="77777777" w:rsidR="00E66E5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0800" behindDoc="1" locked="0" layoutInCell="1" allowOverlap="1" wp14:anchorId="040CB694" wp14:editId="76C50A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807720"/>
              <wp:effectExtent l="0" t="0" r="0" b="0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807720"/>
                        <a:chOff x="0" y="0"/>
                        <a:chExt cx="7560945" cy="807720"/>
                      </a:xfrm>
                    </wpg:grpSpPr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564" cy="8077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080125" y="104139"/>
                          <a:ext cx="1397000" cy="580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ADB9483" id="Group 27" o:spid="_x0000_s1026" style="position:absolute;margin-left:0;margin-top:0;width:595.35pt;height:63.6pt;z-index:-251655680;mso-wrap-distance-left:0;mso-wrap-distance-right:0;mso-position-horizontal-relative:page;mso-position-vertical-relative:page" coordsize="75609,8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8" o:spid="_x0000_s1027" type="#_x0000_t75" style="position:absolute;width:75605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">
                <v:imagedata r:id="rId3" o:title=""/>
              </v:shape>
              <v:shape id="Image 29" o:spid="_x0000_s1028" type="#_x0000_t75" style="position:absolute;left:60801;top:1041;width:13970;height: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numFmt w:val="bullet"/>
      <w:lvlText w:val="-"/>
      <w:lvlJc w:val="left"/>
      <w:pPr>
        <w:ind w:left="248" w:hanging="147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088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937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85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34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83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31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80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9" w:hanging="147"/>
      </w:pPr>
      <w:rPr>
        <w:rFonts w:hint="default"/>
        <w:lang w:val="pt-PT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510" w:hanging="147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340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61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81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2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3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64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5" w:hanging="147"/>
      </w:pPr>
      <w:rPr>
        <w:rFonts w:hint="default"/>
        <w:lang w:val="pt-PT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42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448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257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65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4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3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91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0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09" w:hanging="279"/>
      </w:pPr>
      <w:rPr>
        <w:rFonts w:hint="default"/>
        <w:lang w:val="pt-PT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6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3" w:hanging="403"/>
        <w:jc w:val="left"/>
      </w:pPr>
      <w:rPr>
        <w:rFonts w:ascii="Arial" w:eastAsia="Arial" w:hAnsi="Arial" w:cs="Arial" w:hint="default"/>
        <w:b/>
        <w:bCs/>
        <w:i w:val="0"/>
        <w:iCs w:val="0"/>
        <w:color w:val="80808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645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30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15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00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85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70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6" w:hanging="403"/>
      </w:pPr>
      <w:rPr>
        <w:rFonts w:hint="default"/>
        <w:lang w:val="pt-PT" w:eastAsia="en-US" w:bidi="ar-SA"/>
      </w:rPr>
    </w:lvl>
  </w:abstractNum>
  <w:num w:numId="1" w16cid:durableId="213856471">
    <w:abstractNumId w:val="2"/>
  </w:num>
  <w:num w:numId="2" w16cid:durableId="154690631">
    <w:abstractNumId w:val="3"/>
  </w:num>
  <w:num w:numId="3" w16cid:durableId="769199844">
    <w:abstractNumId w:val="1"/>
  </w:num>
  <w:num w:numId="4" w16cid:durableId="4686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4"/>
    <w:rsid w:val="00015118"/>
    <w:rsid w:val="00103811"/>
    <w:rsid w:val="00105188"/>
    <w:rsid w:val="0011531E"/>
    <w:rsid w:val="00117094"/>
    <w:rsid w:val="0018220F"/>
    <w:rsid w:val="001A6B87"/>
    <w:rsid w:val="002D2B46"/>
    <w:rsid w:val="00360475"/>
    <w:rsid w:val="003926AA"/>
    <w:rsid w:val="00400504"/>
    <w:rsid w:val="005226A7"/>
    <w:rsid w:val="005C44D0"/>
    <w:rsid w:val="005D2C39"/>
    <w:rsid w:val="00645243"/>
    <w:rsid w:val="00677F2D"/>
    <w:rsid w:val="00715D78"/>
    <w:rsid w:val="007E1340"/>
    <w:rsid w:val="008437EB"/>
    <w:rsid w:val="00893E15"/>
    <w:rsid w:val="00A425CB"/>
    <w:rsid w:val="00A4729F"/>
    <w:rsid w:val="00A57611"/>
    <w:rsid w:val="00A8430F"/>
    <w:rsid w:val="00A900B1"/>
    <w:rsid w:val="00AD6D0C"/>
    <w:rsid w:val="00B3774E"/>
    <w:rsid w:val="00B528B8"/>
    <w:rsid w:val="00B61BEA"/>
    <w:rsid w:val="00B926FE"/>
    <w:rsid w:val="00BD5478"/>
    <w:rsid w:val="00CD1BD8"/>
    <w:rsid w:val="00CE5B59"/>
    <w:rsid w:val="00D34448"/>
    <w:rsid w:val="00D5454D"/>
    <w:rsid w:val="00D95513"/>
    <w:rsid w:val="00D97BC8"/>
    <w:rsid w:val="00DE6C8E"/>
    <w:rsid w:val="00E66E54"/>
    <w:rsid w:val="00F607DB"/>
    <w:rsid w:val="00F858C0"/>
    <w:rsid w:val="1477762D"/>
    <w:rsid w:val="1512522B"/>
    <w:rsid w:val="156C1118"/>
    <w:rsid w:val="17A8770E"/>
    <w:rsid w:val="2C19675C"/>
    <w:rsid w:val="39683E21"/>
    <w:rsid w:val="3C200B53"/>
    <w:rsid w:val="40C218C7"/>
    <w:rsid w:val="43837906"/>
    <w:rsid w:val="4EB9597B"/>
    <w:rsid w:val="524F574B"/>
    <w:rsid w:val="59B843A3"/>
    <w:rsid w:val="767D738D"/>
    <w:rsid w:val="781B2481"/>
    <w:rsid w:val="7C4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11FB70"/>
  <w15:docId w15:val="{3E36E6EF-BD92-4BD2-B60B-416E95D0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left="673" w:hanging="312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384" w:right="142"/>
      <w:jc w:val="center"/>
    </w:pPr>
    <w:rPr>
      <w:b/>
      <w:bCs/>
      <w:sz w:val="72"/>
      <w:szCs w:val="7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247" w:hanging="145"/>
    </w:pPr>
  </w:style>
  <w:style w:type="paragraph" w:customStyle="1" w:styleId="TableParagraph">
    <w:name w:val="Table Paragraph"/>
    <w:basedOn w:val="Normal"/>
    <w:uiPriority w:val="1"/>
    <w:qFormat/>
    <w:pPr>
      <w:spacing w:before="272"/>
      <w:ind w:left="4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565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lastModifiedBy>Luciano Fonte</cp:lastModifiedBy>
  <cp:revision>14</cp:revision>
  <dcterms:created xsi:type="dcterms:W3CDTF">2025-12-10T16:21:00Z</dcterms:created>
  <dcterms:modified xsi:type="dcterms:W3CDTF">2026-07-28T18:40:00Z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1046-12.2.0.18607</vt:lpwstr>
  </property>
  <property fmtid="{D5CDD505-2E9C-101B-9397-08002B2CF9AE}" pid="7" name="ICV">
    <vt:lpwstr>46B8D00B1A664E3D8DCF6ACDBD702C5E_13</vt:lpwstr>
  </property>
</Properties>
</file>